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03" w:rsidRDefault="00D31C87" w:rsidP="001E0F03">
      <w:pPr>
        <w:pBdr>
          <w:top w:val="nil"/>
          <w:left w:val="nil"/>
          <w:bottom w:val="nil"/>
          <w:right w:val="nil"/>
          <w:between w:val="nil"/>
        </w:pBdr>
        <w:spacing w:after="200" w:line="276" w:lineRule="auto"/>
        <w:jc w:val="center"/>
        <w:rPr>
          <w:rFonts w:eastAsia="Calibri"/>
          <w:color w:val="D4AF37"/>
          <w:lang w:eastAsia="en-IN"/>
        </w:rPr>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152" type="#_x0000_t144" style="position:absolute;left:0;text-align:left;margin-left:11.65pt;margin-top:5.5pt;width:430.5pt;height:311.6pt;z-index:-251654144" adj="-11776593" fillcolor="#d4af37" strokecolor="#cfb53b">
            <v:shadow color="#868686" opacity=".5" offset="-6pt,-6pt"/>
            <v:textpath style="font-family:&quot;Arial Black&quot;" fitshape="t" trim="t" string="SAMBHRAM ACADEMY OF MANAGEMENT STUDIES"/>
          </v:shape>
        </w:pict>
      </w:r>
    </w:p>
    <w:p w:rsidR="001951A6" w:rsidRDefault="005F4A4F" w:rsidP="001951A6">
      <w:pPr>
        <w:pBdr>
          <w:top w:val="nil"/>
          <w:left w:val="nil"/>
          <w:bottom w:val="nil"/>
          <w:right w:val="nil"/>
          <w:between w:val="nil"/>
        </w:pBdr>
        <w:spacing w:after="200" w:line="276" w:lineRule="auto"/>
        <w:rPr>
          <w:rFonts w:eastAsia="Calibri"/>
          <w:color w:val="D4AF37"/>
          <w:lang w:eastAsia="en-IN"/>
        </w:rPr>
      </w:pPr>
      <w:r>
        <w:rPr>
          <w:noProof/>
          <w:lang w:eastAsia="en-US"/>
        </w:rPr>
        <w:drawing>
          <wp:anchor distT="0" distB="0" distL="114300" distR="114300" simplePos="0" relativeHeight="251660288" behindDoc="0" locked="0" layoutInCell="1" allowOverlap="1">
            <wp:simplePos x="0" y="0"/>
            <wp:positionH relativeFrom="margin">
              <wp:posOffset>1905000</wp:posOffset>
            </wp:positionH>
            <wp:positionV relativeFrom="paragraph">
              <wp:posOffset>5080</wp:posOffset>
            </wp:positionV>
            <wp:extent cx="1924050" cy="1593850"/>
            <wp:effectExtent l="19050" t="0" r="0" b="0"/>
            <wp:wrapSquare wrapText="bothSides"/>
            <wp:docPr id="126" name="Picture 12" descr="C:\Users\SWAPNIL\AppData\Local\Microsoft\Windows\INetCache\Content.Word\1473771560sambhram logo.jp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APNIL\AppData\Local\Microsoft\Windows\INetCache\Content.Word\1473771560sambhram logo.jpg1-1.jpg"/>
                    <pic:cNvPicPr>
                      <a:picLocks noChangeAspect="1" noChangeArrowheads="1"/>
                    </pic:cNvPicPr>
                  </pic:nvPicPr>
                  <pic:blipFill>
                    <a:blip r:embed="rId8"/>
                    <a:srcRect/>
                    <a:stretch>
                      <a:fillRect/>
                    </a:stretch>
                  </pic:blipFill>
                  <pic:spPr bwMode="auto">
                    <a:xfrm>
                      <a:off x="0" y="0"/>
                      <a:ext cx="1924050" cy="1593850"/>
                    </a:xfrm>
                    <a:prstGeom prst="rect">
                      <a:avLst/>
                    </a:prstGeom>
                    <a:noFill/>
                    <a:ln w="9525">
                      <a:noFill/>
                      <a:miter lim="800000"/>
                      <a:headEnd/>
                      <a:tailEnd/>
                    </a:ln>
                  </pic:spPr>
                </pic:pic>
              </a:graphicData>
            </a:graphic>
          </wp:anchor>
        </w:drawing>
      </w:r>
    </w:p>
    <w:p w:rsidR="001951A6" w:rsidRPr="003F3863" w:rsidRDefault="001E0F03" w:rsidP="001951A6">
      <w:pPr>
        <w:pBdr>
          <w:top w:val="nil"/>
          <w:left w:val="nil"/>
          <w:bottom w:val="nil"/>
          <w:right w:val="nil"/>
          <w:between w:val="nil"/>
        </w:pBdr>
        <w:spacing w:after="200" w:line="276" w:lineRule="auto"/>
        <w:rPr>
          <w:rFonts w:eastAsia="Calibri"/>
          <w:color w:val="D4AF37"/>
          <w:lang w:eastAsia="en-IN"/>
        </w:rPr>
      </w:pPr>
      <w:r>
        <w:rPr>
          <w:rFonts w:eastAsia="Calibri"/>
          <w:color w:val="D4AF37"/>
          <w:lang w:eastAsia="en-IN"/>
        </w:rPr>
        <w:t xml:space="preserve">                                                                  </w:t>
      </w:r>
    </w:p>
    <w:p w:rsidR="001951A6" w:rsidRDefault="001951A6" w:rsidP="001951A6">
      <w:pPr>
        <w:pBdr>
          <w:top w:val="nil"/>
          <w:left w:val="nil"/>
          <w:bottom w:val="nil"/>
          <w:right w:val="nil"/>
          <w:between w:val="nil"/>
        </w:pBdr>
        <w:spacing w:after="200" w:line="276" w:lineRule="auto"/>
        <w:jc w:val="center"/>
        <w:rPr>
          <w:rFonts w:eastAsia="Calibri"/>
          <w:color w:val="D4AF37"/>
          <w:lang w:eastAsia="en-IN"/>
        </w:rPr>
      </w:pPr>
    </w:p>
    <w:p w:rsidR="001951A6" w:rsidRDefault="001951A6" w:rsidP="001951A6">
      <w:pPr>
        <w:pBdr>
          <w:top w:val="nil"/>
          <w:left w:val="nil"/>
          <w:bottom w:val="nil"/>
          <w:right w:val="nil"/>
          <w:between w:val="nil"/>
        </w:pBdr>
        <w:spacing w:after="200" w:line="276" w:lineRule="auto"/>
        <w:jc w:val="center"/>
        <w:rPr>
          <w:rFonts w:eastAsia="Calibri"/>
          <w:color w:val="D4AF37"/>
          <w:lang w:eastAsia="en-IN"/>
        </w:rPr>
      </w:pPr>
    </w:p>
    <w:p w:rsidR="001951A6" w:rsidRDefault="001951A6" w:rsidP="001951A6">
      <w:pPr>
        <w:pBdr>
          <w:top w:val="nil"/>
          <w:left w:val="nil"/>
          <w:bottom w:val="nil"/>
          <w:right w:val="nil"/>
          <w:between w:val="nil"/>
        </w:pBdr>
        <w:spacing w:after="200" w:line="276" w:lineRule="auto"/>
        <w:rPr>
          <w:rFonts w:eastAsia="Calibri"/>
          <w:color w:val="D4AF37"/>
          <w:lang w:eastAsia="en-IN"/>
        </w:rPr>
      </w:pPr>
    </w:p>
    <w:p w:rsidR="001951A6" w:rsidRDefault="001951A6" w:rsidP="001951A6">
      <w:pPr>
        <w:pBdr>
          <w:top w:val="nil"/>
          <w:left w:val="nil"/>
          <w:bottom w:val="nil"/>
          <w:right w:val="nil"/>
          <w:between w:val="nil"/>
        </w:pBdr>
        <w:spacing w:after="200" w:line="276" w:lineRule="auto"/>
        <w:jc w:val="center"/>
        <w:rPr>
          <w:rFonts w:eastAsia="Calibri"/>
          <w:color w:val="D4AF37"/>
          <w:sz w:val="28"/>
          <w:szCs w:val="28"/>
          <w:lang w:eastAsia="en-IN"/>
        </w:rPr>
      </w:pPr>
      <w:r w:rsidRPr="006E48F0">
        <w:rPr>
          <w:rFonts w:eastAsia="Calibri"/>
          <w:color w:val="D4AF37"/>
          <w:sz w:val="28"/>
          <w:szCs w:val="28"/>
          <w:lang w:eastAsia="en-IN"/>
        </w:rPr>
        <w:t>Amba Bhawani Temple Road M.S.Palya Bangalore-560097</w:t>
      </w:r>
    </w:p>
    <w:p w:rsidR="001951A6" w:rsidRPr="006E48F0" w:rsidRDefault="001951A6" w:rsidP="001951A6">
      <w:pPr>
        <w:pBdr>
          <w:top w:val="nil"/>
          <w:left w:val="nil"/>
          <w:bottom w:val="nil"/>
          <w:right w:val="nil"/>
          <w:between w:val="nil"/>
        </w:pBdr>
        <w:spacing w:after="200" w:line="276" w:lineRule="auto"/>
        <w:jc w:val="center"/>
        <w:rPr>
          <w:rFonts w:eastAsia="Calibri"/>
          <w:color w:val="D4AF37"/>
          <w:sz w:val="28"/>
          <w:szCs w:val="28"/>
          <w:lang w:eastAsia="en-IN"/>
        </w:rPr>
      </w:pPr>
    </w:p>
    <w:p w:rsidR="001951A6" w:rsidRPr="00EB424F" w:rsidRDefault="001951A6" w:rsidP="001951A6">
      <w:pPr>
        <w:pBdr>
          <w:top w:val="nil"/>
          <w:left w:val="nil"/>
          <w:bottom w:val="nil"/>
          <w:right w:val="nil"/>
          <w:between w:val="nil"/>
        </w:pBdr>
        <w:spacing w:after="200" w:line="276" w:lineRule="auto"/>
        <w:jc w:val="center"/>
        <w:rPr>
          <w:rFonts w:eastAsia="Calibri"/>
          <w:b/>
          <w:color w:val="D4AF37"/>
          <w:sz w:val="28"/>
          <w:szCs w:val="28"/>
          <w:lang w:eastAsia="en-IN"/>
        </w:rPr>
      </w:pPr>
      <w:r w:rsidRPr="00EB424F">
        <w:rPr>
          <w:rFonts w:eastAsia="Calibri"/>
          <w:b/>
          <w:color w:val="D4AF37"/>
          <w:sz w:val="28"/>
          <w:szCs w:val="28"/>
          <w:lang w:eastAsia="en-IN"/>
        </w:rPr>
        <w:t>DEPARTMENT OF COMPUTER SCIENCE</w:t>
      </w:r>
    </w:p>
    <w:p w:rsidR="001951A6" w:rsidRPr="00EB424F" w:rsidRDefault="001951A6" w:rsidP="001951A6">
      <w:pPr>
        <w:pBdr>
          <w:top w:val="nil"/>
          <w:left w:val="nil"/>
          <w:bottom w:val="nil"/>
          <w:right w:val="nil"/>
          <w:between w:val="nil"/>
        </w:pBdr>
        <w:spacing w:after="200" w:line="276" w:lineRule="auto"/>
        <w:jc w:val="center"/>
        <w:rPr>
          <w:rFonts w:eastAsia="Calibri"/>
          <w:b/>
          <w:color w:val="D4AF37"/>
          <w:sz w:val="28"/>
          <w:szCs w:val="28"/>
          <w:lang w:eastAsia="en-IN"/>
        </w:rPr>
      </w:pPr>
      <w:r w:rsidRPr="00EB424F">
        <w:rPr>
          <w:rFonts w:eastAsia="Calibri"/>
          <w:b/>
          <w:color w:val="D4AF37"/>
          <w:sz w:val="28"/>
          <w:szCs w:val="28"/>
          <w:lang w:eastAsia="en-IN"/>
        </w:rPr>
        <w:t>FOR THE ACADEMIC YEAR 2018-2019</w:t>
      </w:r>
    </w:p>
    <w:p w:rsidR="001951A6" w:rsidRPr="00BA7BE1" w:rsidRDefault="001951A6" w:rsidP="001E0F03">
      <w:pPr>
        <w:spacing w:before="100" w:beforeAutospacing="1" w:after="100" w:afterAutospacing="1"/>
        <w:jc w:val="center"/>
        <w:rPr>
          <w:color w:val="D4AF37"/>
          <w:sz w:val="28"/>
          <w:szCs w:val="28"/>
        </w:rPr>
      </w:pPr>
      <w:r w:rsidRPr="00BA7BE1">
        <w:rPr>
          <w:color w:val="D4AF37"/>
          <w:sz w:val="28"/>
          <w:szCs w:val="28"/>
        </w:rPr>
        <w:t xml:space="preserve">Project Report </w:t>
      </w:r>
    </w:p>
    <w:p w:rsidR="001951A6" w:rsidRPr="005F1EE6" w:rsidRDefault="001951A6" w:rsidP="001E0F03">
      <w:pPr>
        <w:spacing w:before="100" w:beforeAutospacing="1" w:after="100" w:afterAutospacing="1"/>
        <w:jc w:val="center"/>
        <w:rPr>
          <w:color w:val="D4AF37"/>
        </w:rPr>
      </w:pPr>
      <w:r>
        <w:rPr>
          <w:color w:val="D4AF37"/>
        </w:rPr>
        <w:t>On</w:t>
      </w:r>
    </w:p>
    <w:p w:rsidR="001951A6" w:rsidRDefault="001951A6" w:rsidP="001E0F03">
      <w:pPr>
        <w:spacing w:before="100" w:beforeAutospacing="1" w:after="100" w:afterAutospacing="1"/>
        <w:jc w:val="center"/>
        <w:rPr>
          <w:b/>
          <w:color w:val="D4AF37"/>
          <w:sz w:val="36"/>
          <w:szCs w:val="36"/>
        </w:rPr>
      </w:pPr>
      <w:r>
        <w:rPr>
          <w:b/>
          <w:color w:val="D4AF37"/>
          <w:sz w:val="36"/>
          <w:szCs w:val="36"/>
        </w:rPr>
        <w:t>OLDAGE HOME</w:t>
      </w:r>
    </w:p>
    <w:p w:rsidR="001951A6" w:rsidRDefault="001951A6" w:rsidP="001E0F03">
      <w:pPr>
        <w:spacing w:before="100" w:beforeAutospacing="1" w:after="100" w:afterAutospacing="1"/>
        <w:jc w:val="center"/>
        <w:rPr>
          <w:color w:val="D4AF37"/>
          <w:sz w:val="28"/>
          <w:szCs w:val="28"/>
        </w:rPr>
      </w:pPr>
      <w:r w:rsidRPr="006E48F0">
        <w:rPr>
          <w:color w:val="D4AF37"/>
          <w:sz w:val="28"/>
          <w:szCs w:val="28"/>
        </w:rPr>
        <w:t xml:space="preserve">Was Successfully Carried out </w:t>
      </w:r>
    </w:p>
    <w:p w:rsidR="001951A6" w:rsidRPr="006E48F0" w:rsidRDefault="001951A6" w:rsidP="001E0F03">
      <w:pPr>
        <w:spacing w:before="100" w:beforeAutospacing="1" w:after="100" w:afterAutospacing="1"/>
        <w:jc w:val="center"/>
        <w:rPr>
          <w:color w:val="D4AF37"/>
          <w:sz w:val="28"/>
          <w:szCs w:val="28"/>
        </w:rPr>
      </w:pPr>
      <w:r w:rsidRPr="006E48F0">
        <w:rPr>
          <w:color w:val="D4AF37"/>
          <w:sz w:val="28"/>
          <w:szCs w:val="28"/>
        </w:rPr>
        <w:t>By</w:t>
      </w:r>
    </w:p>
    <w:p w:rsidR="001951A6" w:rsidRPr="006E48F0" w:rsidRDefault="001951A6" w:rsidP="001E0F03">
      <w:pPr>
        <w:spacing w:before="100" w:beforeAutospacing="1" w:after="100" w:afterAutospacing="1"/>
        <w:jc w:val="center"/>
        <w:rPr>
          <w:b/>
          <w:color w:val="D4AF37"/>
          <w:sz w:val="28"/>
          <w:szCs w:val="28"/>
        </w:rPr>
      </w:pPr>
      <w:r w:rsidRPr="006E48F0">
        <w:rPr>
          <w:color w:val="D4AF37"/>
          <w:sz w:val="28"/>
          <w:szCs w:val="28"/>
        </w:rPr>
        <w:t xml:space="preserve"> </w:t>
      </w:r>
      <w:r w:rsidRPr="006E48F0">
        <w:rPr>
          <w:b/>
          <w:color w:val="D4AF37"/>
          <w:sz w:val="28"/>
          <w:szCs w:val="28"/>
        </w:rPr>
        <w:t>RAJAT KUMAR: 16XWSB7033</w:t>
      </w:r>
    </w:p>
    <w:p w:rsidR="001951A6" w:rsidRDefault="001951A6" w:rsidP="001E0F03">
      <w:pPr>
        <w:spacing w:before="100" w:beforeAutospacing="1" w:after="100" w:afterAutospacing="1"/>
        <w:jc w:val="center"/>
        <w:rPr>
          <w:color w:val="D4AF37"/>
          <w:sz w:val="28"/>
          <w:szCs w:val="28"/>
        </w:rPr>
      </w:pPr>
      <w:r w:rsidRPr="006E48F0">
        <w:rPr>
          <w:color w:val="D4AF37"/>
          <w:sz w:val="28"/>
          <w:szCs w:val="28"/>
        </w:rPr>
        <w:t xml:space="preserve">Under the guidance </w:t>
      </w:r>
    </w:p>
    <w:p w:rsidR="001951A6" w:rsidRDefault="001951A6" w:rsidP="001E0F03">
      <w:pPr>
        <w:spacing w:before="100" w:beforeAutospacing="1" w:after="100" w:afterAutospacing="1"/>
        <w:jc w:val="center"/>
        <w:rPr>
          <w:b/>
          <w:color w:val="D4AF37"/>
          <w:sz w:val="28"/>
          <w:szCs w:val="28"/>
        </w:rPr>
      </w:pPr>
      <w:r w:rsidRPr="006E48F0">
        <w:rPr>
          <w:color w:val="D4AF37"/>
          <w:sz w:val="28"/>
          <w:szCs w:val="28"/>
        </w:rPr>
        <w:t>Of</w:t>
      </w:r>
      <w:r w:rsidRPr="006E48F0">
        <w:rPr>
          <w:b/>
          <w:color w:val="D4AF37"/>
          <w:sz w:val="28"/>
          <w:szCs w:val="28"/>
        </w:rPr>
        <w:t xml:space="preserve"> </w:t>
      </w:r>
    </w:p>
    <w:p w:rsidR="001951A6" w:rsidRPr="006E48F0" w:rsidRDefault="001951A6" w:rsidP="001E0F03">
      <w:pPr>
        <w:spacing w:before="100" w:beforeAutospacing="1" w:after="100" w:afterAutospacing="1"/>
        <w:jc w:val="center"/>
        <w:rPr>
          <w:color w:val="D4AF37"/>
          <w:sz w:val="28"/>
          <w:szCs w:val="28"/>
        </w:rPr>
      </w:pPr>
      <w:r w:rsidRPr="006E48F0">
        <w:rPr>
          <w:b/>
          <w:color w:val="D4AF37"/>
          <w:sz w:val="28"/>
          <w:szCs w:val="28"/>
        </w:rPr>
        <w:t>Mrs. Sunitha</w:t>
      </w:r>
    </w:p>
    <w:p w:rsidR="001951A6" w:rsidRPr="006E48F0" w:rsidRDefault="001951A6" w:rsidP="001E0F03">
      <w:pPr>
        <w:spacing w:before="100" w:beforeAutospacing="1" w:after="100" w:afterAutospacing="1"/>
        <w:jc w:val="center"/>
        <w:rPr>
          <w:color w:val="D4AF37"/>
        </w:rPr>
      </w:pPr>
      <w:r w:rsidRPr="006E48F0">
        <w:rPr>
          <w:color w:val="D4AF37"/>
        </w:rPr>
        <w:t>In partial fulfillment for the award of the Bachelor Degree in</w:t>
      </w:r>
    </w:p>
    <w:p w:rsidR="001951A6" w:rsidRPr="006E48F0" w:rsidRDefault="001951A6" w:rsidP="001E0F03">
      <w:pPr>
        <w:spacing w:before="100" w:beforeAutospacing="1" w:after="100" w:afterAutospacing="1"/>
        <w:jc w:val="center"/>
        <w:rPr>
          <w:color w:val="D4AF37"/>
        </w:rPr>
      </w:pPr>
      <w:r w:rsidRPr="006E48F0">
        <w:rPr>
          <w:b/>
          <w:color w:val="D4AF37"/>
        </w:rPr>
        <w:t>BACHELOR OF COMPUTER APPLICATION (B.C.A.)</w:t>
      </w:r>
      <w:r w:rsidRPr="006E48F0">
        <w:rPr>
          <w:color w:val="D4AF37"/>
        </w:rPr>
        <w:t xml:space="preserve"> in 6</w:t>
      </w:r>
      <w:r w:rsidRPr="006E48F0">
        <w:rPr>
          <w:color w:val="D4AF37"/>
          <w:vertAlign w:val="superscript"/>
        </w:rPr>
        <w:t>th</w:t>
      </w:r>
      <w:r w:rsidRPr="006E48F0">
        <w:rPr>
          <w:color w:val="D4AF37"/>
        </w:rPr>
        <w:t xml:space="preserve"> Semester</w:t>
      </w:r>
    </w:p>
    <w:p w:rsidR="001951A6" w:rsidRPr="006E48F0" w:rsidRDefault="001951A6" w:rsidP="001E0F03">
      <w:pPr>
        <w:spacing w:before="100" w:beforeAutospacing="1" w:after="100" w:afterAutospacing="1"/>
        <w:jc w:val="center"/>
        <w:rPr>
          <w:color w:val="D4AF37"/>
        </w:rPr>
      </w:pPr>
      <w:r w:rsidRPr="006E48F0">
        <w:rPr>
          <w:color w:val="D4AF37"/>
        </w:rPr>
        <w:t>Prescribed by the</w:t>
      </w:r>
    </w:p>
    <w:p w:rsidR="001951A6" w:rsidRPr="006E48F0" w:rsidRDefault="001951A6" w:rsidP="001E0F03">
      <w:pPr>
        <w:spacing w:before="100" w:beforeAutospacing="1" w:after="100" w:afterAutospacing="1"/>
        <w:jc w:val="center"/>
        <w:rPr>
          <w:b/>
          <w:color w:val="D4AF37"/>
        </w:rPr>
      </w:pPr>
      <w:r w:rsidRPr="006E48F0">
        <w:rPr>
          <w:b/>
          <w:color w:val="D4AF37"/>
        </w:rPr>
        <w:t>BANGALORE UNIVERSITY</w:t>
      </w:r>
    </w:p>
    <w:p w:rsidR="001951A6" w:rsidRDefault="001951A6" w:rsidP="001E0F03">
      <w:pPr>
        <w:spacing w:before="100" w:beforeAutospacing="1" w:after="100" w:afterAutospacing="1"/>
        <w:jc w:val="center"/>
        <w:rPr>
          <w:color w:val="D4AF37"/>
        </w:rPr>
      </w:pPr>
      <w:r w:rsidRPr="006E48F0">
        <w:rPr>
          <w:color w:val="D4AF37"/>
        </w:rPr>
        <w:t xml:space="preserve">During the academic year of 2018-2019 </w:t>
      </w:r>
    </w:p>
    <w:p w:rsidR="0022770D" w:rsidRDefault="0022770D" w:rsidP="001E0F03">
      <w:pPr>
        <w:spacing w:before="100" w:beforeAutospacing="1" w:after="100" w:afterAutospacing="1"/>
        <w:jc w:val="center"/>
        <w:rPr>
          <w:color w:val="D4AF37"/>
        </w:rPr>
      </w:pPr>
    </w:p>
    <w:p w:rsidR="0022770D" w:rsidRDefault="0022770D" w:rsidP="001E0F03">
      <w:pPr>
        <w:spacing w:before="100" w:beforeAutospacing="1" w:after="100" w:afterAutospacing="1"/>
        <w:jc w:val="center"/>
        <w:rPr>
          <w:color w:val="D4AF37"/>
        </w:rPr>
      </w:pPr>
    </w:p>
    <w:p w:rsidR="0022770D" w:rsidRDefault="0022770D" w:rsidP="001E0F03">
      <w:pPr>
        <w:spacing w:before="100" w:beforeAutospacing="1" w:after="100" w:afterAutospacing="1"/>
        <w:jc w:val="center"/>
        <w:rPr>
          <w:color w:val="D4AF37"/>
        </w:rPr>
      </w:pPr>
    </w:p>
    <w:p w:rsidR="00F51CAF" w:rsidRDefault="00F51CAF" w:rsidP="00D31C87">
      <w:pPr>
        <w:rPr>
          <w:color w:val="D4AF37"/>
        </w:rPr>
      </w:pPr>
    </w:p>
    <w:p w:rsidR="00F51CAF" w:rsidRPr="00F51CAF" w:rsidRDefault="001951A6" w:rsidP="00F51CAF">
      <w:pPr>
        <w:spacing w:before="100" w:beforeAutospacing="1" w:after="100" w:afterAutospacing="1"/>
        <w:jc w:val="center"/>
        <w:rPr>
          <w:b/>
          <w:color w:val="FF0000"/>
          <w:sz w:val="44"/>
          <w:szCs w:val="44"/>
          <w:u w:val="single"/>
        </w:rPr>
      </w:pPr>
      <w:r w:rsidRPr="00A675F1">
        <w:rPr>
          <w:b/>
          <w:color w:val="FF0000"/>
          <w:sz w:val="44"/>
          <w:szCs w:val="44"/>
          <w:u w:val="single"/>
        </w:rPr>
        <w:lastRenderedPageBreak/>
        <w:t>Sambhram Academy of Management Studies</w:t>
      </w:r>
    </w:p>
    <w:p w:rsidR="001951A6" w:rsidRDefault="001951A6" w:rsidP="00F51CAF">
      <w:pPr>
        <w:pBdr>
          <w:top w:val="nil"/>
          <w:left w:val="nil"/>
          <w:bottom w:val="nil"/>
          <w:right w:val="nil"/>
          <w:between w:val="nil"/>
        </w:pBdr>
        <w:spacing w:before="100" w:beforeAutospacing="1" w:after="100" w:afterAutospacing="1" w:line="276" w:lineRule="auto"/>
        <w:jc w:val="center"/>
        <w:rPr>
          <w:rFonts w:eastAsia="Calibri"/>
          <w:color w:val="000000"/>
          <w:lang w:eastAsia="en-IN"/>
        </w:rPr>
      </w:pPr>
      <w:r>
        <w:rPr>
          <w:rFonts w:eastAsia="Calibri"/>
          <w:color w:val="000000"/>
          <w:lang w:eastAsia="en-IN"/>
        </w:rPr>
        <w:t xml:space="preserve">M.S.Palya </w:t>
      </w:r>
      <w:r w:rsidRPr="008F58B5">
        <w:rPr>
          <w:rFonts w:eastAsia="Calibri"/>
          <w:color w:val="000000"/>
          <w:lang w:eastAsia="en-IN"/>
        </w:rPr>
        <w:t>Bangalore-560097</w:t>
      </w:r>
    </w:p>
    <w:p w:rsidR="001951A6" w:rsidRPr="001B5B61" w:rsidRDefault="005F4A4F" w:rsidP="001951A6">
      <w:pPr>
        <w:pBdr>
          <w:top w:val="nil"/>
          <w:left w:val="nil"/>
          <w:bottom w:val="nil"/>
          <w:right w:val="nil"/>
          <w:between w:val="nil"/>
        </w:pBdr>
        <w:spacing w:after="200" w:line="276" w:lineRule="auto"/>
        <w:jc w:val="center"/>
        <w:rPr>
          <w:rFonts w:eastAsia="Calibri"/>
          <w:color w:val="000000"/>
          <w:szCs w:val="22"/>
          <w:lang w:eastAsia="en-IN"/>
        </w:rPr>
      </w:pPr>
      <w:r>
        <w:rPr>
          <w:noProof/>
          <w:lang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152400</wp:posOffset>
            </wp:positionV>
            <wp:extent cx="1924050" cy="1593850"/>
            <wp:effectExtent l="19050" t="0" r="0" b="0"/>
            <wp:wrapSquare wrapText="bothSides"/>
            <wp:docPr id="125" name="Picture 2" descr="C:\Users\SWAPNIL\AppData\Local\Microsoft\Windows\INetCache\Content.Word\1473771560sambhram logo.jp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NIL\AppData\Local\Microsoft\Windows\INetCache\Content.Word\1473771560sambhram logo.jpg1-1.jpg"/>
                    <pic:cNvPicPr>
                      <a:picLocks noChangeAspect="1" noChangeArrowheads="1"/>
                    </pic:cNvPicPr>
                  </pic:nvPicPr>
                  <pic:blipFill>
                    <a:blip r:embed="rId8"/>
                    <a:srcRect/>
                    <a:stretch>
                      <a:fillRect/>
                    </a:stretch>
                  </pic:blipFill>
                  <pic:spPr bwMode="auto">
                    <a:xfrm>
                      <a:off x="0" y="0"/>
                      <a:ext cx="1924050" cy="1593850"/>
                    </a:xfrm>
                    <a:prstGeom prst="rect">
                      <a:avLst/>
                    </a:prstGeom>
                    <a:noFill/>
                    <a:ln w="9525">
                      <a:noFill/>
                      <a:miter lim="800000"/>
                      <a:headEnd/>
                      <a:tailEnd/>
                    </a:ln>
                  </pic:spPr>
                </pic:pic>
              </a:graphicData>
            </a:graphic>
          </wp:anchor>
        </w:drawing>
      </w:r>
    </w:p>
    <w:p w:rsidR="001951A6" w:rsidRDefault="001951A6" w:rsidP="001951A6">
      <w:pPr>
        <w:rPr>
          <w:b/>
          <w:sz w:val="32"/>
          <w:szCs w:val="32"/>
        </w:rPr>
      </w:pPr>
    </w:p>
    <w:p w:rsidR="001951A6" w:rsidRDefault="001951A6" w:rsidP="001951A6">
      <w:pPr>
        <w:rPr>
          <w:b/>
          <w:sz w:val="32"/>
          <w:szCs w:val="32"/>
        </w:rPr>
      </w:pPr>
    </w:p>
    <w:p w:rsidR="001951A6" w:rsidRDefault="001951A6" w:rsidP="001951A6">
      <w:pPr>
        <w:rPr>
          <w:b/>
          <w:sz w:val="32"/>
          <w:szCs w:val="32"/>
        </w:rPr>
      </w:pPr>
    </w:p>
    <w:p w:rsidR="001951A6" w:rsidRDefault="001951A6" w:rsidP="001951A6">
      <w:pPr>
        <w:rPr>
          <w:b/>
          <w:sz w:val="32"/>
          <w:szCs w:val="32"/>
        </w:rPr>
      </w:pPr>
    </w:p>
    <w:p w:rsidR="00F51CAF" w:rsidRDefault="00F51CAF" w:rsidP="001951A6">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p>
    <w:p w:rsidR="00F51CAF" w:rsidRDefault="00F51CAF" w:rsidP="001951A6">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p>
    <w:p w:rsidR="001951A6" w:rsidRPr="001B5B61" w:rsidRDefault="001951A6" w:rsidP="001951A6">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r w:rsidRPr="001B5B61">
        <w:rPr>
          <w:rFonts w:ascii="Imprint MT Shadow" w:eastAsia="Calibri" w:hAnsi="Imprint MT Shadow"/>
          <w:color w:val="000000"/>
          <w:sz w:val="36"/>
          <w:szCs w:val="36"/>
          <w:lang w:eastAsia="en-IN"/>
        </w:rPr>
        <w:t>Department of Computer Application</w:t>
      </w:r>
    </w:p>
    <w:p w:rsidR="001951A6" w:rsidRDefault="001951A6" w:rsidP="001951A6">
      <w:pPr>
        <w:jc w:val="center"/>
        <w:rPr>
          <w:b/>
          <w:sz w:val="32"/>
          <w:szCs w:val="32"/>
          <w:u w:val="single"/>
        </w:rPr>
      </w:pPr>
      <w:r w:rsidRPr="005B09C6">
        <w:rPr>
          <w:b/>
          <w:sz w:val="32"/>
          <w:szCs w:val="32"/>
          <w:u w:val="single"/>
        </w:rPr>
        <w:t>Certificate</w:t>
      </w:r>
    </w:p>
    <w:p w:rsidR="001951A6" w:rsidRDefault="001951A6" w:rsidP="001951A6">
      <w:pPr>
        <w:jc w:val="center"/>
        <w:rPr>
          <w:b/>
          <w:sz w:val="32"/>
          <w:szCs w:val="32"/>
          <w:u w:val="single"/>
        </w:rPr>
      </w:pPr>
    </w:p>
    <w:p w:rsidR="001951A6" w:rsidRDefault="001951A6" w:rsidP="001951A6">
      <w:pPr>
        <w:spacing w:after="100" w:afterAutospacing="1"/>
        <w:jc w:val="center"/>
        <w:rPr>
          <w:sz w:val="26"/>
          <w:szCs w:val="26"/>
        </w:rPr>
      </w:pPr>
      <w:r w:rsidRPr="00D6775B">
        <w:rPr>
          <w:sz w:val="26"/>
          <w:szCs w:val="26"/>
        </w:rPr>
        <w:t xml:space="preserve">This </w:t>
      </w:r>
      <w:r w:rsidR="00D80BD8">
        <w:rPr>
          <w:sz w:val="26"/>
          <w:szCs w:val="26"/>
        </w:rPr>
        <w:t xml:space="preserve">is </w:t>
      </w:r>
      <w:r w:rsidRPr="00D6775B">
        <w:rPr>
          <w:sz w:val="26"/>
          <w:szCs w:val="26"/>
        </w:rPr>
        <w:t>to certify that the project work entitled “</w:t>
      </w:r>
      <w:r w:rsidRPr="00A675F1">
        <w:rPr>
          <w:b/>
          <w:color w:val="FF0000"/>
          <w:sz w:val="26"/>
          <w:szCs w:val="26"/>
        </w:rPr>
        <w:t>OLDAGE HOME</w:t>
      </w:r>
      <w:r w:rsidRPr="00D6775B">
        <w:rPr>
          <w:sz w:val="26"/>
          <w:szCs w:val="26"/>
        </w:rPr>
        <w:t>”</w:t>
      </w:r>
      <w:r>
        <w:rPr>
          <w:sz w:val="26"/>
          <w:szCs w:val="26"/>
        </w:rPr>
        <w:t xml:space="preserve"> is a bonafide work s</w:t>
      </w:r>
      <w:r w:rsidRPr="00D6775B">
        <w:rPr>
          <w:sz w:val="26"/>
          <w:szCs w:val="26"/>
        </w:rPr>
        <w:t xml:space="preserve">uccessfully carried out by </w:t>
      </w:r>
      <w:r w:rsidRPr="001951A6">
        <w:rPr>
          <w:b/>
          <w:color w:val="538135"/>
          <w:sz w:val="26"/>
          <w:szCs w:val="26"/>
        </w:rPr>
        <w:t xml:space="preserve">RAJAT KUMAR </w:t>
      </w:r>
      <w:r>
        <w:rPr>
          <w:sz w:val="26"/>
          <w:szCs w:val="26"/>
        </w:rPr>
        <w:t>(Reg.No.</w:t>
      </w:r>
      <w:r w:rsidRPr="001951A6">
        <w:rPr>
          <w:b/>
          <w:color w:val="538135"/>
          <w:sz w:val="26"/>
          <w:szCs w:val="26"/>
        </w:rPr>
        <w:t>16XWSB7033</w:t>
      </w:r>
      <w:r w:rsidRPr="00D6775B">
        <w:t>)</w:t>
      </w:r>
      <w:r>
        <w:rPr>
          <w:sz w:val="26"/>
          <w:szCs w:val="26"/>
        </w:rPr>
        <w:t xml:space="preserve"> </w:t>
      </w:r>
      <w:r w:rsidRPr="00D6775B">
        <w:rPr>
          <w:sz w:val="26"/>
          <w:szCs w:val="26"/>
        </w:rPr>
        <w:t xml:space="preserve">in </w:t>
      </w:r>
      <w:r>
        <w:rPr>
          <w:sz w:val="26"/>
          <w:szCs w:val="26"/>
        </w:rPr>
        <w:t xml:space="preserve">partial </w:t>
      </w:r>
      <w:r w:rsidRPr="00D6775B">
        <w:rPr>
          <w:sz w:val="26"/>
          <w:szCs w:val="26"/>
        </w:rPr>
        <w:t xml:space="preserve">fulfillment for the award of </w:t>
      </w:r>
      <w:r w:rsidRPr="00A675F1">
        <w:rPr>
          <w:color w:val="FF0000"/>
          <w:sz w:val="26"/>
          <w:szCs w:val="26"/>
        </w:rPr>
        <w:t>BACHELOR OF COMPUTER APPLICATION (BCA)</w:t>
      </w:r>
      <w:r w:rsidRPr="00D6775B">
        <w:rPr>
          <w:sz w:val="26"/>
          <w:szCs w:val="26"/>
        </w:rPr>
        <w:t xml:space="preserve"> in</w:t>
      </w:r>
      <w:r>
        <w:rPr>
          <w:color w:val="FF0000"/>
          <w:sz w:val="26"/>
          <w:szCs w:val="26"/>
        </w:rPr>
        <w:t xml:space="preserve"> 6</w:t>
      </w:r>
      <w:r w:rsidRPr="00A675F1">
        <w:rPr>
          <w:color w:val="FF0000"/>
          <w:sz w:val="26"/>
          <w:szCs w:val="26"/>
          <w:vertAlign w:val="superscript"/>
        </w:rPr>
        <w:t xml:space="preserve">TH  </w:t>
      </w:r>
      <w:r>
        <w:rPr>
          <w:sz w:val="26"/>
          <w:szCs w:val="26"/>
        </w:rPr>
        <w:t xml:space="preserve">semester </w:t>
      </w:r>
      <w:r w:rsidRPr="00D6775B">
        <w:rPr>
          <w:sz w:val="26"/>
          <w:szCs w:val="26"/>
        </w:rPr>
        <w:t>prescribed by the Bangalore University in the laboratory of this college for the academic year 2018-19.</w:t>
      </w:r>
    </w:p>
    <w:p w:rsidR="001951A6" w:rsidRDefault="001951A6" w:rsidP="001951A6">
      <w:pPr>
        <w:spacing w:after="100" w:afterAutospacing="1"/>
        <w:rPr>
          <w:sz w:val="26"/>
          <w:szCs w:val="26"/>
        </w:rPr>
      </w:pPr>
      <w:r>
        <w:rPr>
          <w:sz w:val="26"/>
          <w:szCs w:val="26"/>
        </w:rPr>
        <w:t xml:space="preserve">                        This project work is carried out by him under the guidance and supervision of prof. Mrs. Sunitha.</w:t>
      </w:r>
    </w:p>
    <w:p w:rsidR="001951A6" w:rsidRDefault="001951A6" w:rsidP="001951A6">
      <w:pPr>
        <w:spacing w:after="100" w:afterAutospacing="1"/>
        <w:rPr>
          <w:sz w:val="26"/>
          <w:szCs w:val="26"/>
        </w:rPr>
      </w:pPr>
    </w:p>
    <w:p w:rsidR="00A35507" w:rsidRDefault="00A35507" w:rsidP="001951A6">
      <w:pPr>
        <w:spacing w:after="100" w:afterAutospacing="1"/>
        <w:rPr>
          <w:sz w:val="26"/>
          <w:szCs w:val="26"/>
        </w:rPr>
      </w:pPr>
    </w:p>
    <w:p w:rsidR="001951A6" w:rsidRPr="009B06F4" w:rsidRDefault="001951A6" w:rsidP="001951A6">
      <w:pPr>
        <w:rPr>
          <w:sz w:val="26"/>
          <w:szCs w:val="26"/>
        </w:rPr>
      </w:pPr>
      <w:r>
        <w:rPr>
          <w:sz w:val="26"/>
          <w:szCs w:val="26"/>
        </w:rPr>
        <w:t xml:space="preserve">      </w:t>
      </w:r>
      <w:r>
        <w:rPr>
          <w:b/>
          <w:sz w:val="26"/>
          <w:szCs w:val="26"/>
        </w:rPr>
        <w:t>Mrs. Sunitha</w:t>
      </w:r>
      <w:r w:rsidRPr="00274803">
        <w:rPr>
          <w:b/>
          <w:sz w:val="26"/>
          <w:szCs w:val="26"/>
        </w:rPr>
        <w:t xml:space="preserve">                                                                                   </w:t>
      </w:r>
      <w:r>
        <w:rPr>
          <w:b/>
          <w:sz w:val="26"/>
          <w:szCs w:val="26"/>
        </w:rPr>
        <w:t xml:space="preserve">     </w:t>
      </w:r>
      <w:r w:rsidR="00D31C87">
        <w:rPr>
          <w:b/>
          <w:sz w:val="26"/>
          <w:szCs w:val="26"/>
        </w:rPr>
        <w:t>Mrs.</w:t>
      </w:r>
      <w:r w:rsidRPr="00274803">
        <w:rPr>
          <w:b/>
          <w:sz w:val="26"/>
          <w:szCs w:val="26"/>
        </w:rPr>
        <w:t>Nirmala</w:t>
      </w:r>
    </w:p>
    <w:p w:rsidR="001951A6" w:rsidRPr="00274803" w:rsidRDefault="001951A6" w:rsidP="001951A6">
      <w:pPr>
        <w:rPr>
          <w:b/>
          <w:sz w:val="26"/>
          <w:szCs w:val="26"/>
        </w:rPr>
      </w:pPr>
      <w:r w:rsidRPr="00274803">
        <w:rPr>
          <w:b/>
          <w:sz w:val="26"/>
          <w:szCs w:val="26"/>
        </w:rPr>
        <w:t xml:space="preserve">(Teacher Supervisor)                                                                             </w:t>
      </w:r>
      <w:r>
        <w:rPr>
          <w:b/>
          <w:sz w:val="26"/>
          <w:szCs w:val="26"/>
        </w:rPr>
        <w:t xml:space="preserve">      </w:t>
      </w:r>
      <w:r w:rsidRPr="00274803">
        <w:rPr>
          <w:b/>
          <w:sz w:val="26"/>
          <w:szCs w:val="26"/>
        </w:rPr>
        <w:t>(H.O.D.)</w:t>
      </w:r>
    </w:p>
    <w:p w:rsidR="001951A6" w:rsidRDefault="001951A6" w:rsidP="001951A6">
      <w:pPr>
        <w:rPr>
          <w:b/>
          <w:sz w:val="26"/>
          <w:szCs w:val="26"/>
        </w:rPr>
      </w:pPr>
    </w:p>
    <w:p w:rsidR="00A35507" w:rsidRDefault="00A35507" w:rsidP="001951A6">
      <w:pPr>
        <w:rPr>
          <w:b/>
          <w:sz w:val="26"/>
          <w:szCs w:val="26"/>
        </w:rPr>
      </w:pPr>
    </w:p>
    <w:p w:rsidR="00A35507" w:rsidRDefault="00A35507" w:rsidP="001951A6">
      <w:pPr>
        <w:rPr>
          <w:b/>
          <w:sz w:val="26"/>
          <w:szCs w:val="26"/>
        </w:rPr>
      </w:pPr>
    </w:p>
    <w:p w:rsidR="001951A6" w:rsidRPr="00274803" w:rsidRDefault="001951A6" w:rsidP="001951A6">
      <w:pPr>
        <w:rPr>
          <w:b/>
          <w:sz w:val="26"/>
          <w:szCs w:val="26"/>
        </w:rPr>
      </w:pPr>
      <w:r w:rsidRPr="00274803">
        <w:rPr>
          <w:b/>
          <w:sz w:val="26"/>
          <w:szCs w:val="26"/>
        </w:rPr>
        <w:t>Examiner’s Signature:</w:t>
      </w:r>
    </w:p>
    <w:p w:rsidR="001951A6" w:rsidRPr="00274803" w:rsidRDefault="001951A6" w:rsidP="001951A6">
      <w:pPr>
        <w:pStyle w:val="ListParagraph"/>
        <w:widowControl/>
        <w:numPr>
          <w:ilvl w:val="0"/>
          <w:numId w:val="47"/>
        </w:numPr>
        <w:suppressAutoHyphens w:val="0"/>
        <w:spacing w:after="160" w:line="259" w:lineRule="auto"/>
        <w:contextualSpacing/>
        <w:rPr>
          <w:b/>
        </w:rPr>
      </w:pPr>
      <w:r w:rsidRPr="00274803">
        <w:rPr>
          <w:b/>
        </w:rPr>
        <w:t xml:space="preserve"> </w:t>
      </w:r>
    </w:p>
    <w:p w:rsidR="001951A6" w:rsidRDefault="001951A6" w:rsidP="001951A6">
      <w:pPr>
        <w:rPr>
          <w:b/>
        </w:rPr>
      </w:pPr>
      <w:r>
        <w:rPr>
          <w:b/>
        </w:rPr>
        <w:t xml:space="preserve">      </w:t>
      </w:r>
      <w:r w:rsidRPr="00274803">
        <w:rPr>
          <w:b/>
        </w:rPr>
        <w:t>2.</w:t>
      </w:r>
    </w:p>
    <w:p w:rsidR="001951A6" w:rsidRPr="006E48F0" w:rsidRDefault="001951A6" w:rsidP="001951A6">
      <w:pPr>
        <w:jc w:val="center"/>
        <w:rPr>
          <w:color w:val="D4AF37"/>
        </w:rPr>
      </w:pPr>
    </w:p>
    <w:p w:rsidR="001951A6" w:rsidRDefault="001951A6" w:rsidP="001951A6"/>
    <w:p w:rsidR="001951A6" w:rsidRDefault="001951A6" w:rsidP="001951A6">
      <w:pPr>
        <w:rPr>
          <w:sz w:val="40"/>
          <w:szCs w:val="40"/>
        </w:rPr>
      </w:pPr>
    </w:p>
    <w:p w:rsidR="00F51CAF" w:rsidRDefault="00F51CAF" w:rsidP="001951A6">
      <w:pPr>
        <w:rPr>
          <w:sz w:val="40"/>
          <w:szCs w:val="40"/>
        </w:rPr>
      </w:pPr>
    </w:p>
    <w:p w:rsidR="00F51CAF" w:rsidRDefault="00F51CAF" w:rsidP="001951A6">
      <w:pPr>
        <w:rPr>
          <w:sz w:val="40"/>
          <w:szCs w:val="40"/>
        </w:rPr>
      </w:pPr>
    </w:p>
    <w:p w:rsidR="00D31C87" w:rsidRDefault="00D31C87" w:rsidP="001951A6">
      <w:pPr>
        <w:rPr>
          <w:sz w:val="40"/>
          <w:szCs w:val="40"/>
        </w:rPr>
      </w:pPr>
    </w:p>
    <w:p w:rsidR="00303D59" w:rsidRDefault="00303D59" w:rsidP="001951A6">
      <w:pPr>
        <w:rPr>
          <w:sz w:val="40"/>
          <w:szCs w:val="40"/>
        </w:rPr>
      </w:pPr>
    </w:p>
    <w:p w:rsidR="00303D59" w:rsidRDefault="00303D59" w:rsidP="001951A6">
      <w:pPr>
        <w:rPr>
          <w:sz w:val="40"/>
          <w:szCs w:val="40"/>
        </w:rPr>
      </w:pPr>
    </w:p>
    <w:p w:rsidR="00303D59" w:rsidRDefault="00303D59" w:rsidP="001951A6">
      <w:pPr>
        <w:rPr>
          <w:sz w:val="40"/>
          <w:szCs w:val="40"/>
        </w:rPr>
      </w:pPr>
    </w:p>
    <w:p w:rsidR="001951A6" w:rsidRDefault="001951A6" w:rsidP="001951A6">
      <w:pPr>
        <w:jc w:val="center"/>
        <w:rPr>
          <w:rFonts w:ascii="Segoe UI Black" w:hAnsi="Segoe UI Black"/>
          <w:sz w:val="40"/>
          <w:szCs w:val="40"/>
        </w:rPr>
      </w:pPr>
      <w:r w:rsidRPr="00623CE2">
        <w:rPr>
          <w:rFonts w:ascii="Segoe UI Black" w:hAnsi="Segoe UI Black"/>
          <w:sz w:val="40"/>
          <w:szCs w:val="40"/>
        </w:rPr>
        <w:t>ACKNOWLEDGEMENT</w:t>
      </w:r>
    </w:p>
    <w:p w:rsidR="001951A6" w:rsidRPr="001F2247" w:rsidRDefault="001951A6" w:rsidP="001951A6">
      <w:pPr>
        <w:jc w:val="center"/>
        <w:rPr>
          <w:rFonts w:ascii="Segoe UI Black" w:hAnsi="Segoe UI Black"/>
          <w:sz w:val="32"/>
          <w:szCs w:val="32"/>
        </w:rPr>
      </w:pPr>
    </w:p>
    <w:p w:rsidR="001951A6" w:rsidRPr="001F2247" w:rsidRDefault="001951A6" w:rsidP="001951A6">
      <w:pPr>
        <w:jc w:val="center"/>
        <w:rPr>
          <w:rFonts w:ascii="Arial" w:hAnsi="Arial" w:cs="Arial"/>
          <w:sz w:val="28"/>
          <w:szCs w:val="28"/>
        </w:rPr>
      </w:pPr>
      <w:r w:rsidRPr="001F2247">
        <w:rPr>
          <w:rFonts w:ascii="Arial" w:hAnsi="Arial" w:cs="Arial"/>
          <w:sz w:val="28"/>
          <w:szCs w:val="28"/>
        </w:rPr>
        <w:t xml:space="preserve">I take great pleasure in expressing my gratitude to the </w:t>
      </w:r>
      <w:r w:rsidR="00D80BD8" w:rsidRPr="001F2247">
        <w:rPr>
          <w:rFonts w:ascii="Arial" w:hAnsi="Arial" w:cs="Arial"/>
          <w:sz w:val="28"/>
          <w:szCs w:val="28"/>
        </w:rPr>
        <w:t>Management</w:t>
      </w:r>
      <w:r w:rsidRPr="001F2247">
        <w:rPr>
          <w:rFonts w:ascii="Arial" w:hAnsi="Arial" w:cs="Arial"/>
          <w:sz w:val="28"/>
          <w:szCs w:val="28"/>
        </w:rPr>
        <w:t xml:space="preserve"> “</w:t>
      </w:r>
      <w:r w:rsidRPr="001F2247">
        <w:rPr>
          <w:rFonts w:ascii="Arial" w:hAnsi="Arial" w:cs="Arial"/>
          <w:b/>
          <w:sz w:val="28"/>
          <w:szCs w:val="28"/>
        </w:rPr>
        <w:t>SAMBHRAM ACADEMY OF MANAGEMENT STUDIES</w:t>
      </w:r>
      <w:r w:rsidRPr="001F2247">
        <w:rPr>
          <w:rFonts w:ascii="Arial" w:hAnsi="Arial" w:cs="Arial"/>
          <w:sz w:val="28"/>
          <w:szCs w:val="28"/>
        </w:rPr>
        <w:t>” for giving me an opportunity to computerize my project “</w:t>
      </w:r>
      <w:r w:rsidRPr="001F2247">
        <w:rPr>
          <w:rFonts w:ascii="Arial" w:hAnsi="Arial" w:cs="Arial"/>
          <w:b/>
          <w:sz w:val="28"/>
          <w:szCs w:val="28"/>
        </w:rPr>
        <w:t>OLDAGE HOME</w:t>
      </w:r>
      <w:r w:rsidRPr="001F2247">
        <w:rPr>
          <w:rFonts w:ascii="Arial" w:hAnsi="Arial" w:cs="Arial"/>
          <w:sz w:val="28"/>
          <w:szCs w:val="28"/>
        </w:rPr>
        <w:t xml:space="preserve">” using </w:t>
      </w:r>
      <w:r w:rsidRPr="001F2247">
        <w:rPr>
          <w:rFonts w:ascii="Arial" w:hAnsi="Arial" w:cs="Arial"/>
          <w:b/>
          <w:sz w:val="28"/>
          <w:szCs w:val="28"/>
        </w:rPr>
        <w:t>HTML,CSS,JAVASCRIPT,PHP MYSQL</w:t>
      </w:r>
      <w:r w:rsidRPr="001F2247">
        <w:rPr>
          <w:rFonts w:ascii="Arial" w:hAnsi="Arial" w:cs="Arial"/>
          <w:sz w:val="28"/>
          <w:szCs w:val="28"/>
        </w:rPr>
        <w:t>.</w:t>
      </w:r>
    </w:p>
    <w:p w:rsidR="001951A6" w:rsidRPr="001F2247" w:rsidRDefault="001951A6" w:rsidP="001951A6">
      <w:pPr>
        <w:jc w:val="center"/>
        <w:rPr>
          <w:rFonts w:ascii="Arial" w:hAnsi="Arial" w:cs="Arial"/>
          <w:sz w:val="32"/>
          <w:szCs w:val="32"/>
        </w:rPr>
      </w:pPr>
    </w:p>
    <w:p w:rsidR="001951A6" w:rsidRPr="001F2247" w:rsidRDefault="001951A6" w:rsidP="001951A6">
      <w:pPr>
        <w:rPr>
          <w:rFonts w:ascii="Arial" w:hAnsi="Arial" w:cs="Arial"/>
          <w:sz w:val="32"/>
          <w:szCs w:val="32"/>
        </w:rPr>
      </w:pPr>
      <w:r w:rsidRPr="001F2247">
        <w:rPr>
          <w:rFonts w:ascii="Arial" w:hAnsi="Arial" w:cs="Arial"/>
          <w:sz w:val="32"/>
          <w:szCs w:val="32"/>
        </w:rPr>
        <w:t>I thank my college Principal Dr. K.C. Mishra for providing resources to complete my project successfully.</w:t>
      </w:r>
    </w:p>
    <w:p w:rsidR="001951A6" w:rsidRPr="001F2247" w:rsidRDefault="001951A6" w:rsidP="001951A6">
      <w:pPr>
        <w:rPr>
          <w:rFonts w:ascii="Arial" w:hAnsi="Arial" w:cs="Arial"/>
          <w:sz w:val="32"/>
          <w:szCs w:val="32"/>
        </w:rPr>
      </w:pPr>
    </w:p>
    <w:p w:rsidR="001951A6" w:rsidRPr="001F2247" w:rsidRDefault="001951A6" w:rsidP="001951A6">
      <w:pPr>
        <w:rPr>
          <w:rFonts w:ascii="Arial" w:hAnsi="Arial" w:cs="Arial"/>
          <w:sz w:val="32"/>
          <w:szCs w:val="32"/>
        </w:rPr>
      </w:pPr>
      <w:r w:rsidRPr="001F2247">
        <w:rPr>
          <w:rFonts w:ascii="Arial" w:hAnsi="Arial" w:cs="Arial"/>
          <w:sz w:val="32"/>
          <w:szCs w:val="32"/>
        </w:rPr>
        <w:t xml:space="preserve">My sincere </w:t>
      </w:r>
      <w:r w:rsidR="00D80BD8" w:rsidRPr="001F2247">
        <w:rPr>
          <w:rFonts w:ascii="Arial" w:hAnsi="Arial" w:cs="Arial"/>
          <w:sz w:val="32"/>
          <w:szCs w:val="32"/>
        </w:rPr>
        <w:t>thanks</w:t>
      </w:r>
      <w:r w:rsidRPr="001F2247">
        <w:rPr>
          <w:rFonts w:ascii="Arial" w:hAnsi="Arial" w:cs="Arial"/>
          <w:sz w:val="32"/>
          <w:szCs w:val="32"/>
        </w:rPr>
        <w:t xml:space="preserve"> to Prof. Mrs.Nirmala head of computer science department and my project guide Prof. Mrs.Sunitha for valuable guidance, support and co-operation. She has been my source of inspiration and Motivation.</w:t>
      </w:r>
    </w:p>
    <w:p w:rsidR="001951A6" w:rsidRPr="001F2247" w:rsidRDefault="001951A6" w:rsidP="001951A6">
      <w:pPr>
        <w:rPr>
          <w:rFonts w:ascii="Arial" w:hAnsi="Arial" w:cs="Arial"/>
          <w:sz w:val="32"/>
          <w:szCs w:val="32"/>
        </w:rPr>
      </w:pPr>
    </w:p>
    <w:p w:rsidR="001951A6" w:rsidRPr="001F2247" w:rsidRDefault="001951A6" w:rsidP="001951A6">
      <w:pPr>
        <w:rPr>
          <w:rFonts w:ascii="Arial" w:hAnsi="Arial" w:cs="Arial"/>
          <w:sz w:val="32"/>
          <w:szCs w:val="32"/>
        </w:rPr>
      </w:pPr>
      <w:r w:rsidRPr="001F2247">
        <w:rPr>
          <w:rFonts w:ascii="Arial" w:hAnsi="Arial" w:cs="Arial"/>
          <w:sz w:val="32"/>
          <w:szCs w:val="32"/>
        </w:rPr>
        <w:t xml:space="preserve">I also thank to all those who guided me in successfully completing this project. I </w:t>
      </w:r>
      <w:r w:rsidR="00D80BD8">
        <w:rPr>
          <w:rFonts w:ascii="Arial" w:hAnsi="Arial" w:cs="Arial"/>
          <w:sz w:val="32"/>
          <w:szCs w:val="32"/>
        </w:rPr>
        <w:t xml:space="preserve">am </w:t>
      </w:r>
      <w:r w:rsidRPr="001F2247">
        <w:rPr>
          <w:rFonts w:ascii="Arial" w:hAnsi="Arial" w:cs="Arial"/>
          <w:sz w:val="32"/>
          <w:szCs w:val="32"/>
        </w:rPr>
        <w:t>thankful to the staffs of our department for providing us amazing facilities, constant encouragement, guidance and advice throughout my project.</w:t>
      </w:r>
    </w:p>
    <w:p w:rsidR="00064605" w:rsidRDefault="00064605" w:rsidP="002D4A4B">
      <w:pPr>
        <w:pStyle w:val="Heading1"/>
        <w:jc w:val="center"/>
        <w:rPr>
          <w:rStyle w:val="IntenseEmphasis"/>
          <w:i w:val="0"/>
          <w:color w:val="000099"/>
          <w:sz w:val="72"/>
          <w:szCs w:val="72"/>
          <w:u w:val="single"/>
        </w:rPr>
      </w:pPr>
    </w:p>
    <w:p w:rsidR="00064605" w:rsidRDefault="00064605" w:rsidP="002D4A4B">
      <w:pPr>
        <w:pStyle w:val="Heading1"/>
        <w:jc w:val="center"/>
        <w:rPr>
          <w:rStyle w:val="IntenseEmphasis"/>
          <w:i w:val="0"/>
          <w:color w:val="000099"/>
          <w:sz w:val="72"/>
          <w:szCs w:val="72"/>
          <w:u w:val="single"/>
        </w:rPr>
      </w:pPr>
    </w:p>
    <w:p w:rsidR="00064605" w:rsidRDefault="00064605" w:rsidP="002D4A4B">
      <w:pPr>
        <w:pStyle w:val="Heading1"/>
        <w:jc w:val="center"/>
        <w:rPr>
          <w:rStyle w:val="IntenseEmphasis"/>
          <w:i w:val="0"/>
          <w:color w:val="000099"/>
          <w:sz w:val="72"/>
          <w:szCs w:val="72"/>
          <w:u w:val="single"/>
        </w:rPr>
      </w:pPr>
    </w:p>
    <w:p w:rsidR="00195A23" w:rsidRDefault="00195A23" w:rsidP="008C6E09">
      <w:pPr>
        <w:spacing w:line="269" w:lineRule="auto"/>
        <w:jc w:val="both"/>
        <w:rPr>
          <w:rStyle w:val="IntenseEmphasis"/>
          <w:rFonts w:ascii="Arial" w:hAnsi="Arial" w:cs="Arial"/>
          <w:b w:val="0"/>
          <w:bCs w:val="0"/>
          <w:i w:val="0"/>
          <w:color w:val="000099"/>
          <w:kern w:val="32"/>
          <w:sz w:val="72"/>
          <w:szCs w:val="72"/>
          <w:u w:val="single"/>
        </w:rPr>
      </w:pPr>
    </w:p>
    <w:p w:rsidR="00195A23" w:rsidRDefault="00195A23" w:rsidP="008C6E09">
      <w:pPr>
        <w:spacing w:line="269" w:lineRule="auto"/>
        <w:jc w:val="both"/>
        <w:rPr>
          <w:sz w:val="32"/>
          <w:szCs w:val="32"/>
        </w:rPr>
      </w:pPr>
    </w:p>
    <w:p w:rsidR="008C6E09" w:rsidRDefault="008C6E09" w:rsidP="008C6E09">
      <w:pPr>
        <w:spacing w:line="269" w:lineRule="auto"/>
        <w:jc w:val="center"/>
        <w:rPr>
          <w:b/>
          <w:sz w:val="32"/>
          <w:szCs w:val="32"/>
        </w:rPr>
      </w:pPr>
      <w:r w:rsidRPr="003C09EA">
        <w:rPr>
          <w:b/>
          <w:sz w:val="32"/>
          <w:szCs w:val="32"/>
        </w:rPr>
        <w:t>Table of contents</w:t>
      </w:r>
    </w:p>
    <w:p w:rsidR="008C6E09" w:rsidRDefault="008C6E09" w:rsidP="008C6E09">
      <w:pPr>
        <w:spacing w:line="269" w:lineRule="auto"/>
        <w:jc w:val="center"/>
        <w:rPr>
          <w:b/>
          <w:sz w:val="32"/>
          <w:szCs w:val="32"/>
        </w:rPr>
      </w:pPr>
    </w:p>
    <w:tbl>
      <w:tblPr>
        <w:tblW w:w="9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9"/>
        <w:gridCol w:w="4771"/>
        <w:gridCol w:w="3126"/>
      </w:tblGrid>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Sl no.</w:t>
            </w:r>
          </w:p>
        </w:tc>
        <w:tc>
          <w:tcPr>
            <w:tcW w:w="4771" w:type="dxa"/>
            <w:shd w:val="clear" w:color="auto" w:fill="auto"/>
          </w:tcPr>
          <w:p w:rsidR="008C6E09" w:rsidRPr="00195A23" w:rsidRDefault="008C6E09" w:rsidP="00195A23">
            <w:pPr>
              <w:spacing w:line="269" w:lineRule="auto"/>
              <w:jc w:val="center"/>
              <w:rPr>
                <w:b/>
                <w:sz w:val="32"/>
                <w:szCs w:val="32"/>
              </w:rPr>
            </w:pPr>
            <w:r w:rsidRPr="00195A23">
              <w:rPr>
                <w:b/>
                <w:sz w:val="32"/>
                <w:szCs w:val="32"/>
              </w:rPr>
              <w:t>Topic</w:t>
            </w:r>
          </w:p>
        </w:tc>
        <w:tc>
          <w:tcPr>
            <w:tcW w:w="3126" w:type="dxa"/>
            <w:shd w:val="clear" w:color="auto" w:fill="auto"/>
          </w:tcPr>
          <w:p w:rsidR="008C6E09" w:rsidRPr="00195A23" w:rsidRDefault="008C6E09" w:rsidP="00195A23">
            <w:pPr>
              <w:spacing w:line="269" w:lineRule="auto"/>
              <w:jc w:val="center"/>
              <w:rPr>
                <w:b/>
                <w:sz w:val="32"/>
                <w:szCs w:val="32"/>
              </w:rPr>
            </w:pPr>
            <w:r w:rsidRPr="00195A23">
              <w:rPr>
                <w:b/>
                <w:sz w:val="32"/>
                <w:szCs w:val="32"/>
              </w:rPr>
              <w:t>Page no</w:t>
            </w:r>
          </w:p>
        </w:tc>
      </w:tr>
      <w:tr w:rsidR="00A35507" w:rsidTr="00195A23">
        <w:trPr>
          <w:trHeight w:val="1788"/>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1</w:t>
            </w:r>
          </w:p>
        </w:tc>
        <w:tc>
          <w:tcPr>
            <w:tcW w:w="4771" w:type="dxa"/>
            <w:shd w:val="clear" w:color="auto" w:fill="auto"/>
          </w:tcPr>
          <w:p w:rsidR="008C6E09" w:rsidRPr="00195A23" w:rsidRDefault="008C6E09" w:rsidP="00195A23">
            <w:pPr>
              <w:spacing w:line="269" w:lineRule="auto"/>
              <w:rPr>
                <w:b/>
                <w:sz w:val="32"/>
                <w:szCs w:val="32"/>
              </w:rPr>
            </w:pPr>
            <w:r w:rsidRPr="00195A23">
              <w:rPr>
                <w:b/>
                <w:sz w:val="32"/>
                <w:szCs w:val="32"/>
              </w:rPr>
              <w:t>Introduction</w:t>
            </w:r>
          </w:p>
          <w:p w:rsidR="008C6E09" w:rsidRPr="0015079C" w:rsidRDefault="008C6E09" w:rsidP="00195A23">
            <w:pPr>
              <w:pStyle w:val="ListParagraph"/>
              <w:widowControl/>
              <w:numPr>
                <w:ilvl w:val="1"/>
                <w:numId w:val="47"/>
              </w:numPr>
              <w:suppressAutoHyphens w:val="0"/>
              <w:spacing w:after="160" w:line="269" w:lineRule="auto"/>
              <w:contextualSpacing/>
            </w:pPr>
            <w:r w:rsidRPr="0015079C">
              <w:t>project introduction</w:t>
            </w:r>
          </w:p>
          <w:p w:rsidR="008C6E09" w:rsidRDefault="008C6E09" w:rsidP="00195A23">
            <w:pPr>
              <w:pStyle w:val="ListParagraph"/>
              <w:widowControl/>
              <w:numPr>
                <w:ilvl w:val="1"/>
                <w:numId w:val="47"/>
              </w:numPr>
              <w:suppressAutoHyphens w:val="0"/>
              <w:spacing w:after="160" w:line="269" w:lineRule="auto"/>
              <w:contextualSpacing/>
            </w:pPr>
            <w:r>
              <w:t>problem statement</w:t>
            </w:r>
          </w:p>
          <w:p w:rsidR="008C6E09" w:rsidRPr="0015079C" w:rsidRDefault="008C6E09" w:rsidP="00195A23">
            <w:pPr>
              <w:pStyle w:val="ListParagraph"/>
              <w:widowControl/>
              <w:numPr>
                <w:ilvl w:val="1"/>
                <w:numId w:val="47"/>
              </w:numPr>
              <w:suppressAutoHyphens w:val="0"/>
              <w:spacing w:after="160" w:line="269" w:lineRule="auto"/>
              <w:contextualSpacing/>
            </w:pPr>
            <w:r>
              <w:t>need</w:t>
            </w:r>
          </w:p>
        </w:tc>
        <w:tc>
          <w:tcPr>
            <w:tcW w:w="3126" w:type="dxa"/>
            <w:shd w:val="clear" w:color="auto" w:fill="auto"/>
          </w:tcPr>
          <w:p w:rsidR="008C6E09" w:rsidRPr="00195A23" w:rsidRDefault="002563C0" w:rsidP="00195A23">
            <w:pPr>
              <w:spacing w:line="269" w:lineRule="auto"/>
              <w:jc w:val="center"/>
              <w:rPr>
                <w:b/>
                <w:sz w:val="32"/>
                <w:szCs w:val="32"/>
              </w:rPr>
            </w:pPr>
            <w:r w:rsidRPr="00195A23">
              <w:rPr>
                <w:b/>
                <w:sz w:val="32"/>
                <w:szCs w:val="32"/>
              </w:rPr>
              <w:t>6</w:t>
            </w:r>
          </w:p>
        </w:tc>
      </w:tr>
      <w:tr w:rsidR="00A35507" w:rsidTr="00195A23">
        <w:trPr>
          <w:trHeight w:val="5276"/>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2</w:t>
            </w:r>
          </w:p>
        </w:tc>
        <w:tc>
          <w:tcPr>
            <w:tcW w:w="4771" w:type="dxa"/>
            <w:shd w:val="clear" w:color="auto" w:fill="auto"/>
          </w:tcPr>
          <w:p w:rsidR="008C6E09" w:rsidRPr="00195A23" w:rsidRDefault="00967625" w:rsidP="00195A23">
            <w:pPr>
              <w:spacing w:line="269" w:lineRule="auto"/>
              <w:rPr>
                <w:b/>
                <w:sz w:val="32"/>
                <w:szCs w:val="32"/>
              </w:rPr>
            </w:pPr>
            <w:r w:rsidRPr="00195A23">
              <w:rPr>
                <w:b/>
                <w:sz w:val="32"/>
                <w:szCs w:val="32"/>
              </w:rPr>
              <w:t>System analysis</w:t>
            </w:r>
          </w:p>
          <w:p w:rsidR="00967625" w:rsidRPr="00195A23" w:rsidRDefault="008C6E09" w:rsidP="00195A23">
            <w:pPr>
              <w:spacing w:line="360" w:lineRule="auto"/>
              <w:rPr>
                <w:rFonts w:ascii="Cambria" w:hAnsi="Cambria"/>
                <w:sz w:val="22"/>
                <w:szCs w:val="22"/>
              </w:rPr>
            </w:pPr>
            <w:r w:rsidRPr="00195A23">
              <w:rPr>
                <w:b/>
                <w:sz w:val="32"/>
                <w:szCs w:val="32"/>
              </w:rPr>
              <w:t xml:space="preserve">   </w:t>
            </w:r>
            <w:r w:rsidR="00967625" w:rsidRPr="00195A23">
              <w:rPr>
                <w:rFonts w:ascii="Cambria" w:hAnsi="Cambria"/>
                <w:sz w:val="22"/>
                <w:szCs w:val="22"/>
              </w:rPr>
              <w:t>2.1</w:t>
            </w:r>
            <w:r w:rsidR="00967625" w:rsidRPr="00195A23">
              <w:rPr>
                <w:rFonts w:ascii="Cambria" w:hAnsi="Cambria"/>
                <w:b/>
                <w:sz w:val="22"/>
                <w:szCs w:val="22"/>
              </w:rPr>
              <w:t xml:space="preserve"> </w:t>
            </w:r>
            <w:r w:rsidR="00967625" w:rsidRPr="00195A23">
              <w:rPr>
                <w:rFonts w:ascii="Cambria" w:hAnsi="Cambria"/>
                <w:sz w:val="22"/>
                <w:szCs w:val="22"/>
              </w:rPr>
              <w:t>Definition</w:t>
            </w:r>
          </w:p>
          <w:p w:rsidR="00E57A84" w:rsidRDefault="00967625" w:rsidP="00195A23">
            <w:pPr>
              <w:spacing w:line="360" w:lineRule="auto"/>
              <w:rPr>
                <w:rFonts w:ascii="Cambria" w:hAnsi="Cambria"/>
                <w:sz w:val="22"/>
                <w:szCs w:val="22"/>
              </w:rPr>
            </w:pPr>
            <w:r w:rsidRPr="00195A23">
              <w:rPr>
                <w:rFonts w:ascii="Cambria" w:hAnsi="Cambria"/>
                <w:sz w:val="22"/>
                <w:szCs w:val="22"/>
              </w:rPr>
              <w:tab/>
              <w:t>2.2 Description of present system</w:t>
            </w:r>
          </w:p>
          <w:p w:rsidR="00967625" w:rsidRPr="00195A23" w:rsidRDefault="00967625" w:rsidP="00195A23">
            <w:pPr>
              <w:spacing w:line="360" w:lineRule="auto"/>
              <w:rPr>
                <w:rFonts w:ascii="Cambria" w:hAnsi="Cambria"/>
                <w:sz w:val="22"/>
                <w:szCs w:val="22"/>
              </w:rPr>
            </w:pPr>
            <w:r w:rsidRPr="00195A23">
              <w:rPr>
                <w:rFonts w:ascii="Cambria" w:hAnsi="Cambria"/>
                <w:sz w:val="22"/>
                <w:szCs w:val="22"/>
              </w:rPr>
              <w:tab/>
              <w:t>2.3 Limitations of present system</w:t>
            </w:r>
          </w:p>
          <w:p w:rsidR="00967625" w:rsidRPr="00195A23" w:rsidRDefault="00967625" w:rsidP="00195A23">
            <w:pPr>
              <w:spacing w:line="360" w:lineRule="auto"/>
              <w:rPr>
                <w:rFonts w:ascii="Cambria" w:hAnsi="Cambria"/>
                <w:sz w:val="22"/>
                <w:szCs w:val="22"/>
              </w:rPr>
            </w:pPr>
            <w:r w:rsidRPr="00195A23">
              <w:rPr>
                <w:rFonts w:ascii="Cambria" w:hAnsi="Cambria"/>
                <w:sz w:val="22"/>
                <w:szCs w:val="22"/>
              </w:rPr>
              <w:tab/>
              <w:t>2.4 Proposed System</w:t>
            </w:r>
          </w:p>
          <w:p w:rsidR="00967625" w:rsidRPr="00195A23" w:rsidRDefault="00967625" w:rsidP="00195A23">
            <w:pPr>
              <w:spacing w:line="360" w:lineRule="auto"/>
              <w:ind w:firstLine="709"/>
              <w:rPr>
                <w:rFonts w:ascii="Cambria" w:hAnsi="Cambria"/>
                <w:sz w:val="22"/>
                <w:szCs w:val="22"/>
              </w:rPr>
            </w:pPr>
            <w:r w:rsidRPr="00195A23">
              <w:rPr>
                <w:rFonts w:ascii="Cambria" w:hAnsi="Cambria"/>
                <w:sz w:val="22"/>
                <w:szCs w:val="22"/>
              </w:rPr>
              <w:t>2.5 Feasibility Study</w:t>
            </w:r>
          </w:p>
          <w:p w:rsidR="00967625" w:rsidRPr="00195A23" w:rsidRDefault="00967625" w:rsidP="00195A23">
            <w:pPr>
              <w:spacing w:line="360" w:lineRule="auto"/>
              <w:rPr>
                <w:rFonts w:ascii="Cambria" w:hAnsi="Cambria"/>
                <w:sz w:val="22"/>
                <w:szCs w:val="22"/>
              </w:rPr>
            </w:pPr>
            <w:r w:rsidRPr="00195A23">
              <w:rPr>
                <w:rFonts w:ascii="Cambria" w:hAnsi="Cambria"/>
                <w:sz w:val="22"/>
                <w:szCs w:val="22"/>
              </w:rPr>
              <w:tab/>
            </w:r>
            <w:r w:rsidRPr="00195A23">
              <w:rPr>
                <w:rFonts w:ascii="Cambria" w:hAnsi="Cambria"/>
                <w:sz w:val="22"/>
                <w:szCs w:val="22"/>
              </w:rPr>
              <w:tab/>
              <w:t>2.5.1 Technical Feasibility</w:t>
            </w:r>
          </w:p>
          <w:p w:rsidR="00967625" w:rsidRPr="00195A23" w:rsidRDefault="00967625" w:rsidP="00195A23">
            <w:pPr>
              <w:spacing w:line="360" w:lineRule="auto"/>
              <w:ind w:left="709" w:firstLine="709"/>
              <w:rPr>
                <w:rFonts w:ascii="Cambria" w:hAnsi="Cambria"/>
                <w:sz w:val="22"/>
                <w:szCs w:val="22"/>
              </w:rPr>
            </w:pPr>
            <w:r w:rsidRPr="00195A23">
              <w:rPr>
                <w:rFonts w:ascii="Cambria" w:hAnsi="Cambria"/>
                <w:sz w:val="22"/>
                <w:szCs w:val="22"/>
              </w:rPr>
              <w:t>2.5.2 Economical Feasibility</w:t>
            </w:r>
          </w:p>
          <w:p w:rsidR="00967625" w:rsidRPr="00195A23" w:rsidRDefault="00967625" w:rsidP="00195A23">
            <w:pPr>
              <w:spacing w:line="360" w:lineRule="auto"/>
              <w:ind w:left="709" w:firstLine="709"/>
              <w:rPr>
                <w:rFonts w:ascii="Cambria" w:hAnsi="Cambria"/>
                <w:sz w:val="22"/>
                <w:szCs w:val="22"/>
              </w:rPr>
            </w:pPr>
            <w:r w:rsidRPr="00195A23">
              <w:rPr>
                <w:rFonts w:ascii="Cambria" w:hAnsi="Cambria"/>
                <w:sz w:val="22"/>
                <w:szCs w:val="22"/>
              </w:rPr>
              <w:t>2.5.3 Behavioral/ Operational</w:t>
            </w:r>
          </w:p>
          <w:p w:rsidR="00967625" w:rsidRPr="00195A23" w:rsidRDefault="00967625" w:rsidP="00195A23">
            <w:pPr>
              <w:spacing w:line="360" w:lineRule="auto"/>
              <w:ind w:left="709" w:firstLine="709"/>
              <w:rPr>
                <w:rFonts w:ascii="Cambria" w:hAnsi="Cambria"/>
                <w:sz w:val="22"/>
                <w:szCs w:val="22"/>
              </w:rPr>
            </w:pPr>
            <w:r w:rsidRPr="00195A23">
              <w:rPr>
                <w:rFonts w:ascii="Cambria" w:hAnsi="Cambria"/>
                <w:sz w:val="22"/>
                <w:szCs w:val="22"/>
              </w:rPr>
              <w:t xml:space="preserve">           Feasibility</w:t>
            </w:r>
          </w:p>
          <w:p w:rsidR="00967625" w:rsidRPr="00195A23" w:rsidRDefault="00967625" w:rsidP="00195A23">
            <w:pPr>
              <w:spacing w:line="360" w:lineRule="auto"/>
              <w:ind w:left="709"/>
              <w:rPr>
                <w:rFonts w:ascii="Cambria" w:hAnsi="Cambria"/>
                <w:sz w:val="22"/>
                <w:szCs w:val="22"/>
              </w:rPr>
            </w:pPr>
            <w:r w:rsidRPr="00195A23">
              <w:rPr>
                <w:rFonts w:ascii="Cambria" w:hAnsi="Cambria"/>
                <w:sz w:val="22"/>
                <w:szCs w:val="22"/>
              </w:rPr>
              <w:t xml:space="preserve">2.6 Project Planning and Scheduling </w:t>
            </w:r>
          </w:p>
          <w:p w:rsidR="00967625" w:rsidRPr="00195A23" w:rsidRDefault="00967625" w:rsidP="00195A23">
            <w:pPr>
              <w:spacing w:line="360" w:lineRule="auto"/>
              <w:rPr>
                <w:rFonts w:ascii="Cambria" w:hAnsi="Cambria"/>
                <w:sz w:val="22"/>
                <w:szCs w:val="22"/>
              </w:rPr>
            </w:pPr>
            <w:r w:rsidRPr="00195A23">
              <w:rPr>
                <w:rFonts w:ascii="Cambria" w:hAnsi="Cambria"/>
                <w:sz w:val="22"/>
                <w:szCs w:val="22"/>
              </w:rPr>
              <w:tab/>
              <w:t>2.7 Software Engineering Paradigm</w:t>
            </w:r>
          </w:p>
          <w:p w:rsidR="00967625" w:rsidRPr="00195A23" w:rsidRDefault="00967625" w:rsidP="00195A23">
            <w:pPr>
              <w:spacing w:line="360" w:lineRule="auto"/>
              <w:rPr>
                <w:rFonts w:ascii="Cambria" w:hAnsi="Cambria"/>
                <w:sz w:val="22"/>
                <w:szCs w:val="22"/>
              </w:rPr>
            </w:pPr>
            <w:r w:rsidRPr="00195A23">
              <w:rPr>
                <w:rFonts w:ascii="Cambria" w:hAnsi="Cambria"/>
                <w:sz w:val="22"/>
                <w:szCs w:val="22"/>
              </w:rPr>
              <w:t xml:space="preserve">                       Applied</w:t>
            </w:r>
          </w:p>
          <w:p w:rsidR="008C6E09" w:rsidRPr="0015079C" w:rsidRDefault="008C6E09" w:rsidP="00195A23">
            <w:pPr>
              <w:spacing w:line="269" w:lineRule="auto"/>
            </w:pPr>
          </w:p>
        </w:tc>
        <w:tc>
          <w:tcPr>
            <w:tcW w:w="3126" w:type="dxa"/>
            <w:shd w:val="clear" w:color="auto" w:fill="auto"/>
          </w:tcPr>
          <w:p w:rsidR="008C6E09" w:rsidRPr="00195A23" w:rsidRDefault="002563C0" w:rsidP="00195A23">
            <w:pPr>
              <w:spacing w:line="269" w:lineRule="auto"/>
              <w:jc w:val="center"/>
              <w:rPr>
                <w:b/>
                <w:sz w:val="32"/>
                <w:szCs w:val="32"/>
              </w:rPr>
            </w:pPr>
            <w:r w:rsidRPr="00195A23">
              <w:rPr>
                <w:b/>
                <w:sz w:val="32"/>
                <w:szCs w:val="32"/>
              </w:rPr>
              <w:t>7</w:t>
            </w:r>
          </w:p>
        </w:tc>
      </w:tr>
      <w:tr w:rsidR="00A35507" w:rsidTr="00195A23">
        <w:trPr>
          <w:trHeight w:val="1285"/>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3</w:t>
            </w:r>
          </w:p>
        </w:tc>
        <w:tc>
          <w:tcPr>
            <w:tcW w:w="4771" w:type="dxa"/>
            <w:shd w:val="clear" w:color="auto" w:fill="auto"/>
          </w:tcPr>
          <w:p w:rsidR="00967625" w:rsidRPr="00195A23" w:rsidRDefault="00967625" w:rsidP="00195A23">
            <w:pPr>
              <w:spacing w:line="269" w:lineRule="auto"/>
              <w:rPr>
                <w:b/>
                <w:sz w:val="32"/>
                <w:szCs w:val="32"/>
              </w:rPr>
            </w:pPr>
            <w:r w:rsidRPr="00195A23">
              <w:rPr>
                <w:b/>
                <w:sz w:val="32"/>
                <w:szCs w:val="32"/>
              </w:rPr>
              <w:t>System specifications</w:t>
            </w:r>
          </w:p>
          <w:p w:rsidR="002563C0" w:rsidRPr="00195A23" w:rsidRDefault="002563C0" w:rsidP="00195A23">
            <w:pPr>
              <w:spacing w:line="269" w:lineRule="auto"/>
              <w:rPr>
                <w:b/>
                <w:sz w:val="32"/>
                <w:szCs w:val="32"/>
              </w:rPr>
            </w:pPr>
            <w:r w:rsidRPr="00195A23">
              <w:rPr>
                <w:b/>
                <w:sz w:val="32"/>
                <w:szCs w:val="32"/>
              </w:rPr>
              <w:t xml:space="preserve">   </w:t>
            </w:r>
            <w:r w:rsidR="00967625" w:rsidRPr="00195A23">
              <w:rPr>
                <w:rFonts w:ascii="Cambria" w:hAnsi="Cambria"/>
                <w:sz w:val="22"/>
                <w:szCs w:val="22"/>
              </w:rPr>
              <w:t>3.1 Hardware Description</w:t>
            </w:r>
          </w:p>
          <w:p w:rsidR="00967625" w:rsidRPr="00195A23" w:rsidRDefault="002563C0" w:rsidP="00195A23">
            <w:pPr>
              <w:spacing w:line="269" w:lineRule="auto"/>
              <w:rPr>
                <w:b/>
                <w:sz w:val="32"/>
                <w:szCs w:val="32"/>
              </w:rPr>
            </w:pPr>
            <w:r w:rsidRPr="00195A23">
              <w:rPr>
                <w:b/>
                <w:sz w:val="32"/>
                <w:szCs w:val="32"/>
              </w:rPr>
              <w:t xml:space="preserve">   </w:t>
            </w:r>
            <w:r w:rsidR="00967625" w:rsidRPr="00195A23">
              <w:rPr>
                <w:rFonts w:ascii="Cambria" w:hAnsi="Cambria"/>
                <w:sz w:val="22"/>
                <w:szCs w:val="22"/>
              </w:rPr>
              <w:t>3.2 Software Description</w:t>
            </w:r>
          </w:p>
          <w:p w:rsidR="008C6E09" w:rsidRPr="0015079C" w:rsidRDefault="008C6E09" w:rsidP="00195A23">
            <w:pPr>
              <w:spacing w:line="269" w:lineRule="auto"/>
            </w:pPr>
          </w:p>
        </w:tc>
        <w:tc>
          <w:tcPr>
            <w:tcW w:w="3126" w:type="dxa"/>
            <w:shd w:val="clear" w:color="auto" w:fill="auto"/>
          </w:tcPr>
          <w:p w:rsidR="008C6E09" w:rsidRPr="00195A23" w:rsidRDefault="001F4C91" w:rsidP="00195A23">
            <w:pPr>
              <w:spacing w:line="269" w:lineRule="auto"/>
              <w:jc w:val="center"/>
              <w:rPr>
                <w:b/>
                <w:sz w:val="32"/>
                <w:szCs w:val="32"/>
              </w:rPr>
            </w:pPr>
            <w:r w:rsidRPr="00195A23">
              <w:rPr>
                <w:b/>
                <w:sz w:val="32"/>
                <w:szCs w:val="32"/>
              </w:rPr>
              <w:t>14</w:t>
            </w:r>
          </w:p>
        </w:tc>
      </w:tr>
      <w:tr w:rsidR="00A35507" w:rsidTr="00195A23">
        <w:trPr>
          <w:trHeight w:val="268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4</w:t>
            </w:r>
          </w:p>
        </w:tc>
        <w:tc>
          <w:tcPr>
            <w:tcW w:w="4771" w:type="dxa"/>
            <w:shd w:val="clear" w:color="auto" w:fill="auto"/>
          </w:tcPr>
          <w:p w:rsidR="008C6E09" w:rsidRPr="00195A23" w:rsidRDefault="003B6D54" w:rsidP="00195A23">
            <w:pPr>
              <w:spacing w:line="269" w:lineRule="auto"/>
              <w:rPr>
                <w:b/>
                <w:sz w:val="32"/>
                <w:szCs w:val="32"/>
              </w:rPr>
            </w:pPr>
            <w:r w:rsidRPr="00195A23">
              <w:rPr>
                <w:b/>
                <w:sz w:val="32"/>
                <w:szCs w:val="32"/>
              </w:rPr>
              <w:t>Overview of language used</w:t>
            </w:r>
          </w:p>
          <w:p w:rsidR="003B6D54" w:rsidRPr="00195A23" w:rsidRDefault="008C6E09" w:rsidP="00195A23">
            <w:pPr>
              <w:spacing w:line="360" w:lineRule="auto"/>
              <w:rPr>
                <w:rFonts w:ascii="Cambria" w:hAnsi="Cambria"/>
                <w:sz w:val="22"/>
                <w:szCs w:val="22"/>
              </w:rPr>
            </w:pPr>
            <w:r>
              <w:t xml:space="preserve">    </w:t>
            </w:r>
            <w:r w:rsidR="003B6D54" w:rsidRPr="00195A23">
              <w:rPr>
                <w:rFonts w:ascii="Cambria" w:hAnsi="Cambria"/>
                <w:sz w:val="22"/>
                <w:szCs w:val="22"/>
              </w:rPr>
              <w:t>4.1 About HTML</w:t>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4.2 About Java Script</w:t>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4.3 About PHP</w:t>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4.4 About MySQL </w:t>
            </w:r>
          </w:p>
          <w:p w:rsidR="008C6E09" w:rsidRPr="00195A23" w:rsidRDefault="003B6D54" w:rsidP="00195A23">
            <w:pPr>
              <w:spacing w:line="360" w:lineRule="auto"/>
              <w:rPr>
                <w:rFonts w:ascii="Cambria" w:hAnsi="Cambria"/>
                <w:sz w:val="22"/>
                <w:szCs w:val="22"/>
              </w:rPr>
            </w:pPr>
            <w:r w:rsidRPr="00195A23">
              <w:rPr>
                <w:rFonts w:ascii="Cambria" w:hAnsi="Cambria"/>
                <w:sz w:val="22"/>
                <w:szCs w:val="22"/>
              </w:rPr>
              <w:t xml:space="preserve">     4.5 About Database</w:t>
            </w:r>
          </w:p>
          <w:p w:rsidR="003B6D54" w:rsidRPr="00195A23" w:rsidRDefault="003B6D54" w:rsidP="00195A23">
            <w:pPr>
              <w:spacing w:line="360" w:lineRule="auto"/>
              <w:rPr>
                <w:rFonts w:ascii="Cambria" w:hAnsi="Cambria"/>
                <w:sz w:val="22"/>
                <w:szCs w:val="22"/>
              </w:rPr>
            </w:pPr>
          </w:p>
        </w:tc>
        <w:tc>
          <w:tcPr>
            <w:tcW w:w="3126" w:type="dxa"/>
            <w:shd w:val="clear" w:color="auto" w:fill="auto"/>
          </w:tcPr>
          <w:p w:rsidR="008C6E09" w:rsidRPr="00195A23" w:rsidRDefault="008C6E09" w:rsidP="00195A23">
            <w:pPr>
              <w:spacing w:line="269" w:lineRule="auto"/>
              <w:jc w:val="center"/>
              <w:rPr>
                <w:b/>
                <w:sz w:val="32"/>
                <w:szCs w:val="32"/>
              </w:rPr>
            </w:pPr>
            <w:r w:rsidRPr="00195A23">
              <w:rPr>
                <w:b/>
                <w:sz w:val="32"/>
                <w:szCs w:val="32"/>
              </w:rPr>
              <w:t>1</w:t>
            </w:r>
            <w:r w:rsidR="001F4C91" w:rsidRPr="00195A23">
              <w:rPr>
                <w:b/>
                <w:sz w:val="32"/>
                <w:szCs w:val="32"/>
              </w:rPr>
              <w:t>5</w:t>
            </w:r>
          </w:p>
        </w:tc>
      </w:tr>
      <w:tr w:rsidR="00A35507" w:rsidTr="00195A23">
        <w:trPr>
          <w:trHeight w:val="3074"/>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lastRenderedPageBreak/>
              <w:t>5</w:t>
            </w:r>
          </w:p>
        </w:tc>
        <w:tc>
          <w:tcPr>
            <w:tcW w:w="4771" w:type="dxa"/>
            <w:shd w:val="clear" w:color="auto" w:fill="auto"/>
          </w:tcPr>
          <w:p w:rsidR="008C6E09" w:rsidRPr="00195A23" w:rsidRDefault="008C6E09" w:rsidP="00195A23">
            <w:pPr>
              <w:spacing w:line="269" w:lineRule="auto"/>
              <w:rPr>
                <w:b/>
                <w:sz w:val="32"/>
                <w:szCs w:val="32"/>
              </w:rPr>
            </w:pPr>
            <w:r w:rsidRPr="00195A23">
              <w:rPr>
                <w:b/>
                <w:sz w:val="32"/>
                <w:szCs w:val="32"/>
              </w:rPr>
              <w:t>System design</w:t>
            </w:r>
          </w:p>
          <w:p w:rsidR="003B6D54" w:rsidRPr="00195A23" w:rsidRDefault="008C6E09" w:rsidP="00195A23">
            <w:pPr>
              <w:spacing w:line="360" w:lineRule="auto"/>
              <w:rPr>
                <w:rFonts w:ascii="Cambria" w:hAnsi="Cambria"/>
                <w:sz w:val="22"/>
                <w:szCs w:val="22"/>
              </w:rPr>
            </w:pPr>
            <w:r w:rsidRPr="00195A23">
              <w:rPr>
                <w:b/>
                <w:sz w:val="32"/>
                <w:szCs w:val="32"/>
              </w:rPr>
              <w:t xml:space="preserve">   </w:t>
            </w:r>
            <w:r w:rsidR="003B6D54" w:rsidRPr="00195A23">
              <w:rPr>
                <w:rFonts w:ascii="Cambria" w:hAnsi="Cambria"/>
                <w:sz w:val="22"/>
                <w:szCs w:val="22"/>
              </w:rPr>
              <w:t>5.1 Output Design</w:t>
            </w:r>
            <w:r w:rsidR="003B6D54" w:rsidRPr="00195A23">
              <w:rPr>
                <w:rFonts w:ascii="Cambria" w:hAnsi="Cambria"/>
                <w:sz w:val="22"/>
                <w:szCs w:val="22"/>
              </w:rPr>
              <w:tab/>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5.2 Input Design</w:t>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5.3 Logical Design</w:t>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5.4 Data Flow Diagram</w:t>
            </w:r>
            <w:r w:rsidRPr="00195A23">
              <w:rPr>
                <w:rFonts w:ascii="Cambria" w:hAnsi="Cambria"/>
                <w:sz w:val="22"/>
                <w:szCs w:val="22"/>
              </w:rPr>
              <w:tab/>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5.5 Data Dictionary</w:t>
            </w:r>
            <w:r w:rsidRPr="00195A23">
              <w:rPr>
                <w:rFonts w:ascii="Cambria" w:hAnsi="Cambria"/>
                <w:sz w:val="22"/>
                <w:szCs w:val="22"/>
              </w:rPr>
              <w:tab/>
            </w:r>
          </w:p>
          <w:p w:rsidR="003B6D54" w:rsidRPr="00195A23" w:rsidRDefault="003B6D54" w:rsidP="00195A23">
            <w:pPr>
              <w:spacing w:line="360" w:lineRule="auto"/>
              <w:rPr>
                <w:rFonts w:ascii="Cambria" w:hAnsi="Cambria"/>
                <w:sz w:val="22"/>
                <w:szCs w:val="22"/>
              </w:rPr>
            </w:pPr>
            <w:r w:rsidRPr="00195A23">
              <w:rPr>
                <w:rFonts w:ascii="Cambria" w:hAnsi="Cambria"/>
                <w:sz w:val="22"/>
                <w:szCs w:val="22"/>
              </w:rPr>
              <w:t xml:space="preserve">     5.6 ER – Diagram</w:t>
            </w:r>
            <w:r w:rsidRPr="00195A23">
              <w:rPr>
                <w:rFonts w:ascii="Cambria" w:hAnsi="Cambria"/>
                <w:sz w:val="22"/>
                <w:szCs w:val="22"/>
              </w:rPr>
              <w:tab/>
            </w:r>
          </w:p>
          <w:p w:rsidR="008C6E09" w:rsidRPr="00F51213" w:rsidRDefault="003B6D54" w:rsidP="00195A23">
            <w:pPr>
              <w:spacing w:line="360" w:lineRule="auto"/>
            </w:pPr>
            <w:r w:rsidRPr="00195A23">
              <w:rPr>
                <w:rFonts w:ascii="Cambria" w:hAnsi="Cambria"/>
                <w:sz w:val="22"/>
                <w:szCs w:val="22"/>
              </w:rPr>
              <w:t xml:space="preserve">     5.7 Process Model</w:t>
            </w:r>
          </w:p>
        </w:tc>
        <w:tc>
          <w:tcPr>
            <w:tcW w:w="3126" w:type="dxa"/>
            <w:shd w:val="clear" w:color="auto" w:fill="auto"/>
          </w:tcPr>
          <w:p w:rsidR="008C6E09" w:rsidRPr="00195A23" w:rsidRDefault="001F4C91" w:rsidP="00195A23">
            <w:pPr>
              <w:spacing w:line="269" w:lineRule="auto"/>
              <w:jc w:val="center"/>
              <w:rPr>
                <w:b/>
                <w:sz w:val="32"/>
                <w:szCs w:val="32"/>
              </w:rPr>
            </w:pPr>
            <w:r w:rsidRPr="00195A23">
              <w:rPr>
                <w:b/>
                <w:sz w:val="32"/>
                <w:szCs w:val="32"/>
              </w:rPr>
              <w:t>27</w:t>
            </w:r>
          </w:p>
        </w:tc>
      </w:tr>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6</w:t>
            </w:r>
          </w:p>
        </w:tc>
        <w:tc>
          <w:tcPr>
            <w:tcW w:w="4771" w:type="dxa"/>
            <w:shd w:val="clear" w:color="auto" w:fill="auto"/>
          </w:tcPr>
          <w:p w:rsidR="003B6D54" w:rsidRPr="00195A23" w:rsidRDefault="003B6D54" w:rsidP="00195A23">
            <w:pPr>
              <w:spacing w:line="269" w:lineRule="auto"/>
              <w:rPr>
                <w:b/>
                <w:sz w:val="32"/>
                <w:szCs w:val="32"/>
              </w:rPr>
            </w:pPr>
            <w:r w:rsidRPr="00195A23">
              <w:rPr>
                <w:b/>
                <w:sz w:val="32"/>
                <w:szCs w:val="32"/>
              </w:rPr>
              <w:t xml:space="preserve">Coding </w:t>
            </w:r>
          </w:p>
        </w:tc>
        <w:tc>
          <w:tcPr>
            <w:tcW w:w="3126" w:type="dxa"/>
            <w:shd w:val="clear" w:color="auto" w:fill="auto"/>
          </w:tcPr>
          <w:p w:rsidR="008C6E09" w:rsidRPr="00195A23" w:rsidRDefault="004848AF" w:rsidP="00195A23">
            <w:pPr>
              <w:spacing w:line="269" w:lineRule="auto"/>
              <w:jc w:val="center"/>
              <w:rPr>
                <w:b/>
                <w:sz w:val="32"/>
                <w:szCs w:val="32"/>
              </w:rPr>
            </w:pPr>
            <w:r w:rsidRPr="00195A23">
              <w:rPr>
                <w:b/>
                <w:sz w:val="32"/>
                <w:szCs w:val="32"/>
              </w:rPr>
              <w:t>34</w:t>
            </w:r>
          </w:p>
        </w:tc>
      </w:tr>
      <w:tr w:rsidR="00A35507" w:rsidTr="00195A23">
        <w:trPr>
          <w:trHeight w:val="1551"/>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7</w:t>
            </w:r>
          </w:p>
        </w:tc>
        <w:tc>
          <w:tcPr>
            <w:tcW w:w="4771" w:type="dxa"/>
            <w:shd w:val="clear" w:color="auto" w:fill="auto"/>
          </w:tcPr>
          <w:p w:rsidR="008C6E09" w:rsidRPr="00195A23" w:rsidRDefault="002563C0" w:rsidP="00195A23">
            <w:pPr>
              <w:spacing w:line="269" w:lineRule="auto"/>
              <w:rPr>
                <w:b/>
                <w:sz w:val="32"/>
                <w:szCs w:val="32"/>
              </w:rPr>
            </w:pPr>
            <w:r w:rsidRPr="00195A23">
              <w:rPr>
                <w:b/>
                <w:sz w:val="32"/>
                <w:szCs w:val="32"/>
              </w:rPr>
              <w:t>Testing</w:t>
            </w:r>
          </w:p>
          <w:p w:rsidR="002563C0" w:rsidRPr="00195A23" w:rsidRDefault="002563C0" w:rsidP="00195A23">
            <w:pPr>
              <w:spacing w:line="360" w:lineRule="auto"/>
              <w:rPr>
                <w:rFonts w:ascii="Cambria" w:hAnsi="Cambria" w:cs="Calibri"/>
                <w:sz w:val="22"/>
                <w:szCs w:val="22"/>
              </w:rPr>
            </w:pPr>
            <w:r w:rsidRPr="00195A23">
              <w:rPr>
                <w:rFonts w:ascii="Cambria" w:hAnsi="Cambria" w:cs="Calibri"/>
                <w:sz w:val="22"/>
                <w:szCs w:val="22"/>
              </w:rPr>
              <w:t xml:space="preserve">     7.1 Black box Testing</w:t>
            </w:r>
            <w:r w:rsidRPr="00195A23">
              <w:rPr>
                <w:rFonts w:ascii="Cambria" w:hAnsi="Cambria" w:cs="Calibri"/>
                <w:sz w:val="22"/>
                <w:szCs w:val="22"/>
              </w:rPr>
              <w:tab/>
            </w:r>
          </w:p>
          <w:p w:rsidR="002563C0" w:rsidRPr="00195A23" w:rsidRDefault="002563C0" w:rsidP="00195A23">
            <w:pPr>
              <w:spacing w:line="360" w:lineRule="auto"/>
              <w:rPr>
                <w:rFonts w:ascii="Cambria" w:hAnsi="Cambria" w:cs="Calibri"/>
                <w:sz w:val="22"/>
                <w:szCs w:val="22"/>
              </w:rPr>
            </w:pPr>
            <w:r w:rsidRPr="00195A23">
              <w:rPr>
                <w:rFonts w:ascii="Cambria" w:hAnsi="Cambria" w:cs="Calibri"/>
                <w:sz w:val="22"/>
                <w:szCs w:val="22"/>
              </w:rPr>
              <w:t xml:space="preserve">     7.2 White box Testing</w:t>
            </w:r>
          </w:p>
          <w:p w:rsidR="002563C0" w:rsidRPr="00195A23" w:rsidRDefault="002563C0" w:rsidP="00195A23">
            <w:pPr>
              <w:spacing w:line="360" w:lineRule="auto"/>
              <w:rPr>
                <w:rFonts w:ascii="Cambria" w:hAnsi="Cambria" w:cs="Calibri"/>
                <w:sz w:val="22"/>
                <w:szCs w:val="22"/>
              </w:rPr>
            </w:pPr>
            <w:r w:rsidRPr="00195A23">
              <w:rPr>
                <w:rFonts w:ascii="Cambria" w:hAnsi="Cambria" w:cs="Calibri"/>
                <w:sz w:val="22"/>
                <w:szCs w:val="22"/>
              </w:rPr>
              <w:t xml:space="preserve">     7.3 Software Testing Strategies</w:t>
            </w:r>
          </w:p>
        </w:tc>
        <w:tc>
          <w:tcPr>
            <w:tcW w:w="3126" w:type="dxa"/>
            <w:shd w:val="clear" w:color="auto" w:fill="auto"/>
          </w:tcPr>
          <w:p w:rsidR="008C6E09" w:rsidRPr="00195A23" w:rsidRDefault="00564266" w:rsidP="00195A23">
            <w:pPr>
              <w:spacing w:line="269" w:lineRule="auto"/>
              <w:jc w:val="center"/>
              <w:rPr>
                <w:b/>
                <w:sz w:val="32"/>
                <w:szCs w:val="32"/>
              </w:rPr>
            </w:pPr>
            <w:r>
              <w:rPr>
                <w:b/>
                <w:sz w:val="32"/>
                <w:szCs w:val="32"/>
              </w:rPr>
              <w:t>74</w:t>
            </w:r>
          </w:p>
        </w:tc>
      </w:tr>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8</w:t>
            </w:r>
          </w:p>
        </w:tc>
        <w:tc>
          <w:tcPr>
            <w:tcW w:w="4771" w:type="dxa"/>
            <w:shd w:val="clear" w:color="auto" w:fill="auto"/>
          </w:tcPr>
          <w:p w:rsidR="008C6E09" w:rsidRPr="00195A23" w:rsidRDefault="002563C0" w:rsidP="00195A23">
            <w:pPr>
              <w:spacing w:line="269" w:lineRule="auto"/>
              <w:rPr>
                <w:b/>
                <w:sz w:val="32"/>
                <w:szCs w:val="32"/>
              </w:rPr>
            </w:pPr>
            <w:r w:rsidRPr="00195A23">
              <w:rPr>
                <w:b/>
                <w:sz w:val="32"/>
                <w:szCs w:val="32"/>
              </w:rPr>
              <w:t>Security</w:t>
            </w:r>
          </w:p>
        </w:tc>
        <w:tc>
          <w:tcPr>
            <w:tcW w:w="3126" w:type="dxa"/>
            <w:shd w:val="clear" w:color="auto" w:fill="auto"/>
          </w:tcPr>
          <w:p w:rsidR="008C6E09" w:rsidRPr="00195A23" w:rsidRDefault="00564266" w:rsidP="00195A23">
            <w:pPr>
              <w:spacing w:line="269" w:lineRule="auto"/>
              <w:jc w:val="center"/>
              <w:rPr>
                <w:b/>
                <w:sz w:val="32"/>
                <w:szCs w:val="32"/>
              </w:rPr>
            </w:pPr>
            <w:r>
              <w:rPr>
                <w:b/>
                <w:sz w:val="32"/>
                <w:szCs w:val="32"/>
              </w:rPr>
              <w:t>76</w:t>
            </w:r>
          </w:p>
        </w:tc>
      </w:tr>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9</w:t>
            </w:r>
          </w:p>
        </w:tc>
        <w:tc>
          <w:tcPr>
            <w:tcW w:w="4771" w:type="dxa"/>
            <w:shd w:val="clear" w:color="auto" w:fill="auto"/>
          </w:tcPr>
          <w:p w:rsidR="008C6E09" w:rsidRPr="00195A23" w:rsidRDefault="002563C0" w:rsidP="00195A23">
            <w:pPr>
              <w:spacing w:line="269" w:lineRule="auto"/>
              <w:rPr>
                <w:b/>
                <w:sz w:val="32"/>
                <w:szCs w:val="32"/>
              </w:rPr>
            </w:pPr>
            <w:r w:rsidRPr="00195A23">
              <w:rPr>
                <w:b/>
                <w:sz w:val="32"/>
                <w:szCs w:val="32"/>
              </w:rPr>
              <w:t>Screenshots</w:t>
            </w:r>
          </w:p>
        </w:tc>
        <w:tc>
          <w:tcPr>
            <w:tcW w:w="3126" w:type="dxa"/>
            <w:shd w:val="clear" w:color="auto" w:fill="auto"/>
          </w:tcPr>
          <w:p w:rsidR="008C6E09" w:rsidRPr="00195A23" w:rsidRDefault="006A7409" w:rsidP="00195A23">
            <w:pPr>
              <w:spacing w:line="269" w:lineRule="auto"/>
              <w:jc w:val="center"/>
              <w:rPr>
                <w:b/>
                <w:sz w:val="32"/>
                <w:szCs w:val="32"/>
              </w:rPr>
            </w:pPr>
            <w:r>
              <w:rPr>
                <w:b/>
                <w:sz w:val="32"/>
                <w:szCs w:val="32"/>
              </w:rPr>
              <w:t>77</w:t>
            </w:r>
          </w:p>
        </w:tc>
      </w:tr>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10</w:t>
            </w:r>
          </w:p>
        </w:tc>
        <w:tc>
          <w:tcPr>
            <w:tcW w:w="4771" w:type="dxa"/>
            <w:shd w:val="clear" w:color="auto" w:fill="auto"/>
          </w:tcPr>
          <w:p w:rsidR="008C6E09" w:rsidRPr="00195A23" w:rsidRDefault="008C6E09" w:rsidP="00195A23">
            <w:pPr>
              <w:spacing w:line="269" w:lineRule="auto"/>
              <w:rPr>
                <w:b/>
                <w:sz w:val="32"/>
                <w:szCs w:val="32"/>
              </w:rPr>
            </w:pPr>
            <w:r w:rsidRPr="00195A23">
              <w:rPr>
                <w:b/>
                <w:sz w:val="32"/>
                <w:szCs w:val="32"/>
              </w:rPr>
              <w:t>Future enhancement</w:t>
            </w:r>
          </w:p>
        </w:tc>
        <w:tc>
          <w:tcPr>
            <w:tcW w:w="3126" w:type="dxa"/>
            <w:shd w:val="clear" w:color="auto" w:fill="auto"/>
          </w:tcPr>
          <w:p w:rsidR="008C6E09" w:rsidRPr="00195A23" w:rsidRDefault="001E0F03" w:rsidP="00195A23">
            <w:pPr>
              <w:spacing w:line="269" w:lineRule="auto"/>
              <w:jc w:val="center"/>
              <w:rPr>
                <w:b/>
                <w:sz w:val="32"/>
                <w:szCs w:val="32"/>
              </w:rPr>
            </w:pPr>
            <w:r w:rsidRPr="00195A23">
              <w:rPr>
                <w:b/>
                <w:sz w:val="32"/>
                <w:szCs w:val="32"/>
              </w:rPr>
              <w:t>8</w:t>
            </w:r>
            <w:r w:rsidR="006A7409">
              <w:rPr>
                <w:b/>
                <w:sz w:val="32"/>
                <w:szCs w:val="32"/>
              </w:rPr>
              <w:t>0</w:t>
            </w:r>
          </w:p>
        </w:tc>
      </w:tr>
      <w:tr w:rsidR="00A35507" w:rsidTr="00195A23">
        <w:trPr>
          <w:trHeight w:val="413"/>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11</w:t>
            </w:r>
          </w:p>
        </w:tc>
        <w:tc>
          <w:tcPr>
            <w:tcW w:w="4771" w:type="dxa"/>
            <w:shd w:val="clear" w:color="auto" w:fill="auto"/>
          </w:tcPr>
          <w:p w:rsidR="008C6E09" w:rsidRPr="00195A23" w:rsidRDefault="002563C0" w:rsidP="00195A23">
            <w:pPr>
              <w:spacing w:line="269" w:lineRule="auto"/>
              <w:rPr>
                <w:b/>
                <w:sz w:val="32"/>
                <w:szCs w:val="32"/>
              </w:rPr>
            </w:pPr>
            <w:r w:rsidRPr="00195A23">
              <w:rPr>
                <w:b/>
                <w:sz w:val="32"/>
                <w:szCs w:val="32"/>
              </w:rPr>
              <w:t>Conclusion and Discussion</w:t>
            </w:r>
          </w:p>
        </w:tc>
        <w:tc>
          <w:tcPr>
            <w:tcW w:w="3126" w:type="dxa"/>
            <w:shd w:val="clear" w:color="auto" w:fill="auto"/>
          </w:tcPr>
          <w:p w:rsidR="008C6E09" w:rsidRPr="00195A23" w:rsidRDefault="001E0F03" w:rsidP="00195A23">
            <w:pPr>
              <w:spacing w:line="269" w:lineRule="auto"/>
              <w:jc w:val="center"/>
              <w:rPr>
                <w:b/>
                <w:sz w:val="32"/>
                <w:szCs w:val="32"/>
              </w:rPr>
            </w:pPr>
            <w:r w:rsidRPr="00195A23">
              <w:rPr>
                <w:b/>
                <w:sz w:val="32"/>
                <w:szCs w:val="32"/>
              </w:rPr>
              <w:t>8</w:t>
            </w:r>
            <w:r w:rsidR="006A7409">
              <w:rPr>
                <w:b/>
                <w:sz w:val="32"/>
                <w:szCs w:val="32"/>
              </w:rPr>
              <w:t>1</w:t>
            </w:r>
          </w:p>
        </w:tc>
      </w:tr>
      <w:tr w:rsidR="00A35507" w:rsidTr="00195A23">
        <w:trPr>
          <w:trHeight w:val="399"/>
        </w:trPr>
        <w:tc>
          <w:tcPr>
            <w:tcW w:w="1479" w:type="dxa"/>
            <w:shd w:val="clear" w:color="auto" w:fill="auto"/>
          </w:tcPr>
          <w:p w:rsidR="008C6E09" w:rsidRPr="00195A23" w:rsidRDefault="008C6E09" w:rsidP="00195A23">
            <w:pPr>
              <w:spacing w:line="269" w:lineRule="auto"/>
              <w:jc w:val="center"/>
              <w:rPr>
                <w:b/>
                <w:sz w:val="32"/>
                <w:szCs w:val="32"/>
              </w:rPr>
            </w:pPr>
            <w:r w:rsidRPr="00195A23">
              <w:rPr>
                <w:b/>
                <w:sz w:val="32"/>
                <w:szCs w:val="32"/>
              </w:rPr>
              <w:t>12</w:t>
            </w:r>
          </w:p>
        </w:tc>
        <w:tc>
          <w:tcPr>
            <w:tcW w:w="4771" w:type="dxa"/>
            <w:shd w:val="clear" w:color="auto" w:fill="auto"/>
          </w:tcPr>
          <w:p w:rsidR="008C6E09" w:rsidRPr="00195A23" w:rsidRDefault="002563C0" w:rsidP="00195A23">
            <w:pPr>
              <w:spacing w:line="269" w:lineRule="auto"/>
              <w:rPr>
                <w:b/>
                <w:sz w:val="32"/>
                <w:szCs w:val="32"/>
              </w:rPr>
            </w:pPr>
            <w:r w:rsidRPr="00195A23">
              <w:rPr>
                <w:b/>
                <w:sz w:val="32"/>
                <w:szCs w:val="32"/>
              </w:rPr>
              <w:t>Bibliography</w:t>
            </w:r>
          </w:p>
        </w:tc>
        <w:tc>
          <w:tcPr>
            <w:tcW w:w="3126" w:type="dxa"/>
            <w:shd w:val="clear" w:color="auto" w:fill="auto"/>
          </w:tcPr>
          <w:p w:rsidR="008C6E09" w:rsidRPr="00195A23" w:rsidRDefault="001E0F03" w:rsidP="00195A23">
            <w:pPr>
              <w:spacing w:line="269" w:lineRule="auto"/>
              <w:jc w:val="center"/>
              <w:rPr>
                <w:b/>
                <w:sz w:val="32"/>
                <w:szCs w:val="32"/>
              </w:rPr>
            </w:pPr>
            <w:r w:rsidRPr="00195A23">
              <w:rPr>
                <w:b/>
                <w:sz w:val="32"/>
                <w:szCs w:val="32"/>
              </w:rPr>
              <w:t>8</w:t>
            </w:r>
            <w:r w:rsidR="006A7409">
              <w:rPr>
                <w:b/>
                <w:sz w:val="32"/>
                <w:szCs w:val="32"/>
              </w:rPr>
              <w:t>2</w:t>
            </w:r>
          </w:p>
        </w:tc>
      </w:tr>
    </w:tbl>
    <w:p w:rsidR="008C6E09" w:rsidRDefault="008C6E09">
      <w:pPr>
        <w:spacing w:line="360" w:lineRule="auto"/>
        <w:rPr>
          <w:b/>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2563C0" w:rsidRDefault="002563C0" w:rsidP="00175CE4">
      <w:pPr>
        <w:tabs>
          <w:tab w:val="left" w:pos="5865"/>
        </w:tabs>
        <w:spacing w:line="360" w:lineRule="auto"/>
        <w:jc w:val="both"/>
        <w:rPr>
          <w:rFonts w:ascii="Cambria" w:hAnsi="Cambria"/>
          <w:b/>
          <w:sz w:val="32"/>
          <w:szCs w:val="32"/>
          <w:u w:val="single"/>
        </w:rPr>
      </w:pPr>
    </w:p>
    <w:p w:rsidR="001F4C91" w:rsidRDefault="001F4C91" w:rsidP="00175CE4">
      <w:pPr>
        <w:tabs>
          <w:tab w:val="left" w:pos="5865"/>
        </w:tabs>
        <w:spacing w:line="360" w:lineRule="auto"/>
        <w:jc w:val="both"/>
        <w:rPr>
          <w:rFonts w:ascii="Cambria" w:hAnsi="Cambria"/>
          <w:b/>
          <w:sz w:val="32"/>
          <w:szCs w:val="32"/>
          <w:u w:val="single"/>
        </w:rPr>
      </w:pPr>
    </w:p>
    <w:p w:rsidR="004D1C13" w:rsidRDefault="004D1C13" w:rsidP="00175CE4">
      <w:pPr>
        <w:tabs>
          <w:tab w:val="left" w:pos="5865"/>
        </w:tabs>
        <w:spacing w:line="360" w:lineRule="auto"/>
        <w:jc w:val="both"/>
        <w:rPr>
          <w:rFonts w:ascii="Cambria" w:hAnsi="Cambria"/>
          <w:b/>
          <w:sz w:val="32"/>
          <w:szCs w:val="32"/>
          <w:u w:val="single"/>
        </w:rPr>
      </w:pPr>
    </w:p>
    <w:p w:rsidR="00175CE4" w:rsidRPr="002563C0" w:rsidRDefault="001F4C91" w:rsidP="001F4C91">
      <w:pPr>
        <w:tabs>
          <w:tab w:val="left" w:pos="5865"/>
        </w:tabs>
        <w:spacing w:line="360" w:lineRule="auto"/>
        <w:jc w:val="both"/>
        <w:rPr>
          <w:rFonts w:ascii="Cambria" w:hAnsi="Cambria"/>
          <w:sz w:val="32"/>
          <w:szCs w:val="32"/>
        </w:rPr>
      </w:pPr>
      <w:r w:rsidRPr="001F4C91">
        <w:rPr>
          <w:rFonts w:ascii="Cambria" w:hAnsi="Cambria"/>
          <w:b/>
          <w:sz w:val="32"/>
          <w:szCs w:val="32"/>
        </w:rPr>
        <w:lastRenderedPageBreak/>
        <w:t>1.</w:t>
      </w:r>
      <w:r>
        <w:rPr>
          <w:rFonts w:ascii="Cambria" w:hAnsi="Cambria"/>
          <w:b/>
          <w:sz w:val="32"/>
          <w:szCs w:val="32"/>
        </w:rPr>
        <w:t xml:space="preserve"> </w:t>
      </w:r>
      <w:r w:rsidR="00D46D88" w:rsidRPr="002563C0">
        <w:rPr>
          <w:rFonts w:ascii="Cambria" w:hAnsi="Cambria"/>
          <w:b/>
          <w:sz w:val="32"/>
          <w:szCs w:val="32"/>
        </w:rPr>
        <w:t>INTRODUCTION</w:t>
      </w:r>
    </w:p>
    <w:p w:rsidR="00A91ED5" w:rsidRDefault="00A91ED5" w:rsidP="00A91ED5">
      <w:pPr>
        <w:spacing w:before="150" w:after="105"/>
        <w:outlineLvl w:val="2"/>
        <w:rPr>
          <w:rFonts w:ascii="Verdana" w:hAnsi="Verdana"/>
          <w:caps/>
          <w:sz w:val="38"/>
          <w:szCs w:val="38"/>
          <w:lang w:val="en-IN" w:eastAsia="en-IN"/>
        </w:rPr>
      </w:pPr>
      <w:r>
        <w:rPr>
          <w:rFonts w:ascii="Verdana" w:hAnsi="Verdana"/>
          <w:caps/>
          <w:sz w:val="38"/>
          <w:szCs w:val="38"/>
          <w:lang w:val="en-IN" w:eastAsia="en-IN"/>
        </w:rPr>
        <w:t>OLD AGE HOME</w:t>
      </w:r>
    </w:p>
    <w:p w:rsidR="00A91ED5" w:rsidRPr="00D3681B" w:rsidRDefault="00A91ED5" w:rsidP="00D3681B">
      <w:pPr>
        <w:pStyle w:val="NormalWeb"/>
        <w:shd w:val="clear" w:color="auto" w:fill="FFFFFF"/>
        <w:spacing w:line="360" w:lineRule="auto"/>
        <w:rPr>
          <w:rFonts w:ascii="Times New Roman" w:hAnsi="Times New Roman" w:cs="Times New Roman"/>
          <w:lang w:val="en-IN" w:eastAsia="en-IN"/>
        </w:rPr>
      </w:pPr>
      <w:r w:rsidRPr="00D3681B">
        <w:rPr>
          <w:rFonts w:ascii="Times New Roman" w:hAnsi="Times New Roman" w:cs="Times New Roman"/>
        </w:rPr>
        <w:t xml:space="preserve"> “Home for orphans and Elderly is an endeavour to create space where the two groups can live together, where one group can provide the other with what they lack. The aim of the project would be to establish a mutual relationship AMONGST the two groups. The elderly would act as parents while the children would be a source of happiness, someone in need, a responsibility. The elderly could play an important role in the children's lives, likewise the children could play an important role in lives of the elderly. The project also encourages people from outside to mingle with the people living in the home. Old age homes are meant for senior citizens who are unable to stay with their families or are destitute. States in India such as Delhi, Kerala, Maharashtra and West Bengal have developed good quality old age homes. These old age homes have special medical facilities for senior citizens such as mobile health care systems, ambulances, nurses and provision of well-balanced meals.</w:t>
      </w:r>
    </w:p>
    <w:p w:rsidR="00A91ED5" w:rsidRPr="00D3681B" w:rsidRDefault="00A91ED5" w:rsidP="00D3681B">
      <w:pPr>
        <w:shd w:val="clear" w:color="auto" w:fill="FFFFFF"/>
        <w:spacing w:before="100" w:beforeAutospacing="1" w:after="100" w:afterAutospacing="1" w:line="360" w:lineRule="auto"/>
        <w:rPr>
          <w:lang w:val="en-IN" w:eastAsia="en-IN"/>
        </w:rPr>
      </w:pPr>
      <w:r w:rsidRPr="00D3681B">
        <w:rPr>
          <w:lang w:val="en-IN" w:eastAsia="en-IN"/>
        </w:rPr>
        <w:t>There are more than a thousand old age homes in India. Most of them offer free accommodation. Some homes work on a payment basis depending on the type and quality of services offered. Apart from food, shelter and medical amenities, old age homes also provide yoga classes to senior citizens. Old age homes also provide access to telephones and other forms of communication so that residents may keep in touch with their loved ones. Some old age homes have day care centres. These centres only take care of senior citizens during the day.</w:t>
      </w:r>
    </w:p>
    <w:p w:rsidR="00A91ED5" w:rsidRPr="00A91ED5" w:rsidRDefault="00A91ED5" w:rsidP="00A91ED5">
      <w:pPr>
        <w:rPr>
          <w:rFonts w:ascii="Cambria" w:hAnsi="Cambria"/>
          <w:b/>
          <w:sz w:val="28"/>
        </w:rPr>
      </w:pPr>
      <w:r w:rsidRPr="00A91ED5">
        <w:rPr>
          <w:rFonts w:ascii="Cambria" w:hAnsi="Cambria"/>
          <w:b/>
          <w:sz w:val="28"/>
        </w:rPr>
        <w:t>Purpose</w:t>
      </w:r>
    </w:p>
    <w:p w:rsidR="00A91ED5" w:rsidRDefault="00A91ED5" w:rsidP="00D3681B">
      <w:pPr>
        <w:shd w:val="clear" w:color="auto" w:fill="FFFFFF"/>
        <w:spacing w:before="100" w:beforeAutospacing="1" w:after="100" w:afterAutospacing="1" w:line="360" w:lineRule="auto"/>
        <w:rPr>
          <w:lang w:val="en-IN" w:eastAsia="en-IN"/>
        </w:rPr>
      </w:pPr>
      <w:r w:rsidRPr="00D3681B">
        <w:rPr>
          <w:lang w:val="en-IN" w:eastAsia="en-IN"/>
        </w:rPr>
        <w:t>For older people who have nowhere to go and no one to support them, old age homes provide a safe haven. These homes also create a family like atmosphere among the residents. Senior citizens experience a sense of security and friendship when they share their joys and sorrows with each other. Here is a list of a few old age homes in India.</w:t>
      </w:r>
    </w:p>
    <w:p w:rsidR="00A91ED5" w:rsidRPr="00A91ED5" w:rsidRDefault="00195A23" w:rsidP="00195A23">
      <w:pPr>
        <w:pStyle w:val="PlainText"/>
        <w:spacing w:line="360" w:lineRule="auto"/>
        <w:jc w:val="both"/>
        <w:rPr>
          <w:rFonts w:ascii="Cambria" w:hAnsi="Cambria"/>
          <w:b/>
          <w:sz w:val="28"/>
          <w:szCs w:val="24"/>
        </w:rPr>
      </w:pPr>
      <w:r>
        <w:rPr>
          <w:rFonts w:ascii="Times New Roman" w:eastAsia="Arial Unicode MS" w:hAnsi="Times New Roman"/>
          <w:kern w:val="1"/>
          <w:sz w:val="24"/>
          <w:szCs w:val="24"/>
          <w:lang w:val="en-IN" w:eastAsia="en-IN"/>
        </w:rPr>
        <w:t xml:space="preserve">   </w:t>
      </w:r>
      <w:r w:rsidR="00A91ED5" w:rsidRPr="00A91ED5">
        <w:rPr>
          <w:rFonts w:ascii="Cambria" w:hAnsi="Cambria"/>
          <w:b/>
          <w:sz w:val="28"/>
          <w:szCs w:val="24"/>
        </w:rPr>
        <w:t>Scope</w:t>
      </w:r>
    </w:p>
    <w:p w:rsidR="00A91ED5" w:rsidRPr="00A91ED5" w:rsidRDefault="00A91ED5" w:rsidP="00A91ED5">
      <w:pPr>
        <w:pStyle w:val="PlainText"/>
        <w:numPr>
          <w:ilvl w:val="0"/>
          <w:numId w:val="45"/>
        </w:numPr>
        <w:spacing w:line="360" w:lineRule="auto"/>
        <w:jc w:val="both"/>
        <w:rPr>
          <w:rFonts w:ascii="Cambria" w:hAnsi="Cambria"/>
          <w:sz w:val="28"/>
          <w:szCs w:val="24"/>
        </w:rPr>
      </w:pPr>
      <w:r w:rsidRPr="00A91ED5">
        <w:rPr>
          <w:rFonts w:ascii="Cambria" w:hAnsi="Cambria"/>
          <w:sz w:val="28"/>
          <w:szCs w:val="24"/>
        </w:rPr>
        <w:t>With growth of civilization and culture elderly persons are not getting care from their children.</w:t>
      </w:r>
    </w:p>
    <w:p w:rsidR="00A91ED5" w:rsidRPr="00A91ED5" w:rsidRDefault="00A91ED5" w:rsidP="00A91ED5">
      <w:pPr>
        <w:pStyle w:val="PlainText"/>
        <w:numPr>
          <w:ilvl w:val="0"/>
          <w:numId w:val="45"/>
        </w:numPr>
        <w:spacing w:line="360" w:lineRule="auto"/>
        <w:jc w:val="both"/>
        <w:rPr>
          <w:rFonts w:ascii="Cambria" w:hAnsi="Cambria"/>
          <w:sz w:val="28"/>
          <w:szCs w:val="24"/>
        </w:rPr>
      </w:pPr>
      <w:r w:rsidRPr="00A91ED5">
        <w:rPr>
          <w:rFonts w:ascii="Cambria" w:hAnsi="Cambria"/>
          <w:sz w:val="28"/>
          <w:szCs w:val="24"/>
        </w:rPr>
        <w:t>We need to develop such system to easy handle the elderly services</w:t>
      </w:r>
    </w:p>
    <w:p w:rsidR="004D1C13" w:rsidRDefault="004D1C13" w:rsidP="00A91ED5">
      <w:pPr>
        <w:pStyle w:val="PlainText"/>
        <w:spacing w:line="360" w:lineRule="auto"/>
        <w:ind w:left="360"/>
        <w:jc w:val="both"/>
        <w:rPr>
          <w:rFonts w:ascii="Cambria" w:hAnsi="Cambria"/>
          <w:b/>
          <w:sz w:val="28"/>
          <w:szCs w:val="24"/>
        </w:rPr>
      </w:pPr>
    </w:p>
    <w:p w:rsidR="00A91ED5" w:rsidRPr="00A91ED5" w:rsidRDefault="00A91ED5" w:rsidP="00A91ED5">
      <w:pPr>
        <w:pStyle w:val="PlainText"/>
        <w:spacing w:line="360" w:lineRule="auto"/>
        <w:ind w:left="360"/>
        <w:jc w:val="both"/>
        <w:rPr>
          <w:rFonts w:ascii="Cambria" w:hAnsi="Cambria"/>
          <w:b/>
          <w:sz w:val="28"/>
          <w:szCs w:val="24"/>
        </w:rPr>
      </w:pPr>
      <w:r w:rsidRPr="00A91ED5">
        <w:rPr>
          <w:rFonts w:ascii="Cambria" w:hAnsi="Cambria"/>
          <w:b/>
          <w:sz w:val="28"/>
          <w:szCs w:val="24"/>
        </w:rPr>
        <w:lastRenderedPageBreak/>
        <w:t>Goal</w:t>
      </w:r>
    </w:p>
    <w:p w:rsidR="00195A23" w:rsidRDefault="00A91ED5" w:rsidP="00195A23">
      <w:pPr>
        <w:pStyle w:val="PlainText"/>
        <w:numPr>
          <w:ilvl w:val="0"/>
          <w:numId w:val="45"/>
        </w:numPr>
        <w:spacing w:line="360" w:lineRule="auto"/>
        <w:jc w:val="both"/>
        <w:rPr>
          <w:rFonts w:ascii="Cambria" w:hAnsi="Cambria"/>
          <w:sz w:val="28"/>
          <w:szCs w:val="24"/>
        </w:rPr>
      </w:pPr>
      <w:r w:rsidRPr="00A91ED5">
        <w:rPr>
          <w:rFonts w:ascii="Cambria" w:hAnsi="Cambria"/>
          <w:sz w:val="28"/>
          <w:szCs w:val="24"/>
        </w:rPr>
        <w:t>The main goal of the application is to maintain the records of  Oldage Home,</w:t>
      </w:r>
      <w:r w:rsidR="00D3681B">
        <w:rPr>
          <w:rFonts w:ascii="Cambria" w:hAnsi="Cambria"/>
          <w:sz w:val="28"/>
          <w:szCs w:val="24"/>
        </w:rPr>
        <w:t xml:space="preserve"> </w:t>
      </w:r>
      <w:r w:rsidRPr="00A91ED5">
        <w:rPr>
          <w:rFonts w:ascii="Cambria" w:hAnsi="Cambria"/>
          <w:sz w:val="28"/>
          <w:szCs w:val="24"/>
        </w:rPr>
        <w:t>booking and list all the facilities, This software is helpful to the Oldage Home to maintain the all activities record.</w:t>
      </w:r>
    </w:p>
    <w:p w:rsidR="00195A23" w:rsidRPr="00195A23" w:rsidRDefault="00195A23" w:rsidP="00195A23">
      <w:pPr>
        <w:pStyle w:val="PlainText"/>
        <w:spacing w:line="360" w:lineRule="auto"/>
        <w:ind w:left="360"/>
        <w:jc w:val="both"/>
        <w:rPr>
          <w:rStyle w:val="apple-style-span"/>
          <w:rFonts w:ascii="Cambria" w:hAnsi="Cambria"/>
          <w:sz w:val="28"/>
          <w:szCs w:val="24"/>
        </w:rPr>
      </w:pPr>
    </w:p>
    <w:p w:rsidR="00D775E2" w:rsidRPr="00195A23" w:rsidRDefault="00D775E2" w:rsidP="00D775E2">
      <w:pPr>
        <w:pStyle w:val="ListParagraph"/>
        <w:widowControl/>
        <w:numPr>
          <w:ilvl w:val="0"/>
          <w:numId w:val="44"/>
        </w:numPr>
        <w:suppressAutoHyphens w:val="0"/>
        <w:spacing w:line="360" w:lineRule="auto"/>
        <w:contextualSpacing/>
        <w:rPr>
          <w:rFonts w:ascii="Calibri" w:hAnsi="Calibri" w:cs="Calibri"/>
          <w:b/>
          <w:sz w:val="36"/>
          <w:szCs w:val="36"/>
        </w:rPr>
      </w:pPr>
      <w:r w:rsidRPr="006F3CC4">
        <w:rPr>
          <w:rFonts w:ascii="Calibri" w:hAnsi="Calibri" w:cs="Calibri"/>
          <w:b/>
          <w:sz w:val="36"/>
          <w:szCs w:val="36"/>
        </w:rPr>
        <w:t>SYSTEM ANALYSIS</w:t>
      </w:r>
    </w:p>
    <w:p w:rsidR="00D775E2" w:rsidRPr="00D3681B" w:rsidRDefault="00D775E2" w:rsidP="00D775E2">
      <w:pPr>
        <w:spacing w:line="360" w:lineRule="auto"/>
        <w:rPr>
          <w:b/>
          <w:sz w:val="28"/>
          <w:szCs w:val="28"/>
        </w:rPr>
      </w:pPr>
      <w:r>
        <w:rPr>
          <w:b/>
          <w:sz w:val="28"/>
          <w:szCs w:val="28"/>
        </w:rPr>
        <w:t>2.1   DEFINA</w:t>
      </w:r>
      <w:r w:rsidRPr="009236CE">
        <w:rPr>
          <w:b/>
          <w:sz w:val="28"/>
          <w:szCs w:val="28"/>
        </w:rPr>
        <w:t>TION</w:t>
      </w:r>
    </w:p>
    <w:p w:rsidR="00D775E2" w:rsidRPr="009236CE" w:rsidRDefault="00D775E2" w:rsidP="00D3681B">
      <w:pPr>
        <w:spacing w:line="360" w:lineRule="auto"/>
        <w:jc w:val="both"/>
      </w:pPr>
      <w:r w:rsidRPr="009236CE">
        <w:tab/>
        <w:t>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optimal or at least a satisfactory solution. During this a problem is identified, alternate system solutions are studied and recommendations are made about committing the resources used to design the system</w:t>
      </w:r>
    </w:p>
    <w:p w:rsidR="00D775E2" w:rsidRPr="00D3681B" w:rsidRDefault="00D775E2" w:rsidP="00D775E2">
      <w:pPr>
        <w:spacing w:line="360" w:lineRule="auto"/>
        <w:rPr>
          <w:b/>
          <w:sz w:val="28"/>
          <w:szCs w:val="28"/>
        </w:rPr>
      </w:pPr>
      <w:r>
        <w:rPr>
          <w:b/>
          <w:sz w:val="28"/>
          <w:szCs w:val="28"/>
        </w:rPr>
        <w:t xml:space="preserve">2.2  </w:t>
      </w:r>
      <w:r w:rsidRPr="009236CE">
        <w:rPr>
          <w:b/>
          <w:sz w:val="28"/>
          <w:szCs w:val="28"/>
        </w:rPr>
        <w:t xml:space="preserve"> DESCRIPTION OF PRESENT SYSTEM</w:t>
      </w:r>
    </w:p>
    <w:p w:rsidR="00A05179" w:rsidRPr="00D3681B" w:rsidRDefault="00D775E2" w:rsidP="00D3681B">
      <w:pPr>
        <w:spacing w:line="360" w:lineRule="auto"/>
        <w:jc w:val="both"/>
      </w:pPr>
      <w:r w:rsidRPr="009236CE">
        <w:rPr>
          <w:b/>
          <w:color w:val="FF0000"/>
        </w:rPr>
        <w:tab/>
      </w:r>
      <w:r w:rsidR="00A05179" w:rsidRPr="00D3681B">
        <w:t>As most of the work is done manually or it is based on paper work such as finding old age homes, facilities, No of seat available, medical contacts and, doctors and other records related to old persons etc. These all process takes time. If we include all the work which will be based on online system, then it can reduce time and work. For example – If anyone have to query whether all old persons are present in, then he/she have to check/enquire and count manually. But under this system all the details will be produced by a single click on its user screen.</w:t>
      </w:r>
    </w:p>
    <w:p w:rsidR="00A05179" w:rsidRPr="00D3681B" w:rsidRDefault="00A05179" w:rsidP="00D3681B">
      <w:pPr>
        <w:pStyle w:val="PlainText"/>
        <w:spacing w:line="360" w:lineRule="auto"/>
        <w:ind w:left="720"/>
        <w:jc w:val="both"/>
        <w:rPr>
          <w:rFonts w:ascii="Times New Roman" w:hAnsi="Times New Roman"/>
          <w:sz w:val="24"/>
          <w:szCs w:val="24"/>
        </w:rPr>
      </w:pPr>
    </w:p>
    <w:p w:rsidR="00A05179" w:rsidRPr="00D3681B" w:rsidRDefault="00A05179" w:rsidP="00D3681B">
      <w:pPr>
        <w:pStyle w:val="PlainText"/>
        <w:spacing w:line="360" w:lineRule="auto"/>
        <w:ind w:firstLine="360"/>
        <w:jc w:val="both"/>
        <w:rPr>
          <w:rFonts w:ascii="Times New Roman" w:hAnsi="Times New Roman"/>
          <w:sz w:val="24"/>
          <w:szCs w:val="24"/>
        </w:rPr>
      </w:pPr>
      <w:r w:rsidRPr="00D3681B">
        <w:rPr>
          <w:rFonts w:ascii="Times New Roman" w:hAnsi="Times New Roman"/>
          <w:sz w:val="24"/>
          <w:szCs w:val="24"/>
        </w:rPr>
        <w:t>At present in Old age Home all records maintained manually. There are thousands of patients/olds persons</w:t>
      </w:r>
      <w:r w:rsidR="004D1C13">
        <w:rPr>
          <w:rFonts w:ascii="Times New Roman" w:hAnsi="Times New Roman"/>
          <w:sz w:val="24"/>
          <w:szCs w:val="24"/>
        </w:rPr>
        <w:t xml:space="preserve"> joining each year. As the year</w:t>
      </w:r>
      <w:r w:rsidRPr="00D3681B">
        <w:rPr>
          <w:rFonts w:ascii="Times New Roman" w:hAnsi="Times New Roman"/>
          <w:sz w:val="24"/>
          <w:szCs w:val="24"/>
        </w:rPr>
        <w:t xml:space="preserve"> goes then number of persons also get increases, for the staff to maintain all </w:t>
      </w:r>
      <w:r w:rsidR="004D1C13" w:rsidRPr="00D3681B">
        <w:rPr>
          <w:rFonts w:ascii="Times New Roman" w:hAnsi="Times New Roman"/>
          <w:sz w:val="24"/>
          <w:szCs w:val="24"/>
        </w:rPr>
        <w:t>these records</w:t>
      </w:r>
      <w:r w:rsidRPr="00D3681B">
        <w:rPr>
          <w:rFonts w:ascii="Times New Roman" w:hAnsi="Times New Roman"/>
          <w:sz w:val="24"/>
          <w:szCs w:val="24"/>
        </w:rPr>
        <w:t xml:space="preserve"> is very tedious and time consuming. Update Payment, Health Status, test result all these need to be done in time to achieve Oldage need to be recruit more peoples. To solve this problem this project is prepared which help the management to maintain the records accurately.  </w:t>
      </w:r>
    </w:p>
    <w:p w:rsidR="00D775E2" w:rsidRPr="00D3681B" w:rsidRDefault="00D775E2" w:rsidP="00D3681B">
      <w:pPr>
        <w:spacing w:line="360" w:lineRule="auto"/>
        <w:jc w:val="both"/>
      </w:pPr>
    </w:p>
    <w:p w:rsidR="00D46D88" w:rsidRPr="00B973DE" w:rsidRDefault="00D46D88" w:rsidP="00D775E2">
      <w:pPr>
        <w:spacing w:line="480" w:lineRule="auto"/>
        <w:jc w:val="both"/>
      </w:pPr>
    </w:p>
    <w:p w:rsidR="00D775E2" w:rsidRPr="009236CE" w:rsidRDefault="00D775E2" w:rsidP="00D775E2">
      <w:pPr>
        <w:spacing w:line="480" w:lineRule="auto"/>
        <w:rPr>
          <w:b/>
          <w:sz w:val="28"/>
          <w:szCs w:val="28"/>
        </w:rPr>
      </w:pPr>
      <w:r w:rsidRPr="009236CE">
        <w:rPr>
          <w:b/>
          <w:sz w:val="28"/>
          <w:szCs w:val="28"/>
        </w:rPr>
        <w:t xml:space="preserve"> </w:t>
      </w:r>
      <w:r>
        <w:rPr>
          <w:b/>
          <w:sz w:val="28"/>
          <w:szCs w:val="28"/>
        </w:rPr>
        <w:t xml:space="preserve">2.4 </w:t>
      </w:r>
      <w:r w:rsidRPr="009236CE">
        <w:rPr>
          <w:b/>
          <w:sz w:val="28"/>
          <w:szCs w:val="28"/>
        </w:rPr>
        <w:t>PROPOSED SYSTEM</w:t>
      </w:r>
    </w:p>
    <w:p w:rsidR="00A05179" w:rsidRPr="00A05179" w:rsidRDefault="00D775E2" w:rsidP="00A05179">
      <w:pPr>
        <w:pStyle w:val="PlainText"/>
        <w:spacing w:line="360" w:lineRule="auto"/>
        <w:jc w:val="both"/>
        <w:rPr>
          <w:rFonts w:ascii="Cambria" w:hAnsi="Cambria"/>
          <w:b/>
          <w:sz w:val="28"/>
          <w:szCs w:val="24"/>
        </w:rPr>
      </w:pPr>
      <w:r w:rsidRPr="009236CE">
        <w:tab/>
      </w:r>
      <w:r w:rsidR="00A05179" w:rsidRPr="00A05179">
        <w:rPr>
          <w:rFonts w:ascii="Cambria" w:hAnsi="Cambria"/>
          <w:b/>
          <w:sz w:val="28"/>
          <w:szCs w:val="24"/>
        </w:rPr>
        <w:t>Proposed System</w:t>
      </w:r>
    </w:p>
    <w:p w:rsidR="00A05179" w:rsidRPr="00A05179" w:rsidRDefault="00A05179" w:rsidP="00A05179">
      <w:pPr>
        <w:pStyle w:val="PlainText"/>
        <w:spacing w:line="360" w:lineRule="auto"/>
        <w:jc w:val="both"/>
        <w:rPr>
          <w:rFonts w:ascii="Cambria" w:hAnsi="Cambria"/>
          <w:sz w:val="28"/>
          <w:szCs w:val="24"/>
        </w:rPr>
      </w:pPr>
      <w:r w:rsidRPr="00A05179">
        <w:rPr>
          <w:rFonts w:ascii="Cambria" w:hAnsi="Cambria"/>
          <w:sz w:val="28"/>
          <w:szCs w:val="24"/>
        </w:rPr>
        <w:t>In the proposed system all the parameter are considered to maintain neat and easier solutions. Person can get all the update sitting in home.</w:t>
      </w:r>
      <w:r w:rsidR="005838D0">
        <w:rPr>
          <w:rFonts w:ascii="Cambria" w:hAnsi="Cambria"/>
          <w:sz w:val="28"/>
          <w:szCs w:val="24"/>
        </w:rPr>
        <w:t xml:space="preserve"> </w:t>
      </w:r>
      <w:r w:rsidRPr="00A05179">
        <w:rPr>
          <w:rFonts w:ascii="Cambria" w:hAnsi="Cambria"/>
          <w:sz w:val="28"/>
          <w:szCs w:val="24"/>
        </w:rPr>
        <w:t>He can find oldage home easily and can check facilities provided by them. They can see their wards health report online.</w:t>
      </w:r>
    </w:p>
    <w:p w:rsidR="00A05179" w:rsidRPr="00A05179" w:rsidRDefault="00A05179" w:rsidP="00A05179">
      <w:pPr>
        <w:pStyle w:val="ListParagraph"/>
        <w:jc w:val="both"/>
        <w:rPr>
          <w:rFonts w:ascii="Cambria" w:hAnsi="Cambria"/>
          <w:b/>
          <w:szCs w:val="22"/>
          <w:u w:val="single"/>
        </w:rPr>
      </w:pPr>
    </w:p>
    <w:p w:rsidR="00A05179" w:rsidRPr="00D3681B" w:rsidRDefault="00A05179" w:rsidP="00D3681B">
      <w:pPr>
        <w:pStyle w:val="Heading2"/>
        <w:pBdr>
          <w:bottom w:val="single" w:sz="18" w:space="4" w:color="77BA59"/>
        </w:pBdr>
        <w:shd w:val="clear" w:color="auto" w:fill="FFFFFF"/>
        <w:spacing w:after="195" w:line="360" w:lineRule="auto"/>
        <w:jc w:val="both"/>
        <w:textAlignment w:val="baseline"/>
        <w:rPr>
          <w:sz w:val="32"/>
        </w:rPr>
      </w:pPr>
      <w:r w:rsidRPr="00D3681B">
        <w:rPr>
          <w:sz w:val="32"/>
        </w:rPr>
        <w:t xml:space="preserve">Modules of Oldage Home </w:t>
      </w:r>
    </w:p>
    <w:p w:rsidR="00A05179" w:rsidRPr="00D3681B" w:rsidRDefault="00A05179" w:rsidP="00D3681B">
      <w:pPr>
        <w:widowControl/>
        <w:numPr>
          <w:ilvl w:val="0"/>
          <w:numId w:val="45"/>
        </w:numPr>
        <w:shd w:val="clear" w:color="auto" w:fill="FFFFFF"/>
        <w:suppressAutoHyphens w:val="0"/>
        <w:spacing w:line="360" w:lineRule="auto"/>
        <w:ind w:left="600"/>
        <w:jc w:val="both"/>
        <w:textAlignment w:val="baseline"/>
        <w:rPr>
          <w:sz w:val="28"/>
        </w:rPr>
      </w:pPr>
      <w:r w:rsidRPr="00D3681B">
        <w:rPr>
          <w:sz w:val="28"/>
        </w:rPr>
        <w:t>User Module</w:t>
      </w:r>
    </w:p>
    <w:p w:rsidR="00A05179" w:rsidRPr="00D3681B" w:rsidRDefault="00A05179" w:rsidP="00D3681B">
      <w:pPr>
        <w:widowControl/>
        <w:numPr>
          <w:ilvl w:val="0"/>
          <w:numId w:val="45"/>
        </w:numPr>
        <w:shd w:val="clear" w:color="auto" w:fill="FFFFFF"/>
        <w:suppressAutoHyphens w:val="0"/>
        <w:spacing w:line="360" w:lineRule="auto"/>
        <w:ind w:left="600"/>
        <w:jc w:val="both"/>
        <w:textAlignment w:val="baseline"/>
        <w:rPr>
          <w:sz w:val="28"/>
        </w:rPr>
      </w:pPr>
      <w:r w:rsidRPr="00D3681B">
        <w:rPr>
          <w:sz w:val="28"/>
        </w:rPr>
        <w:t>Admin</w:t>
      </w:r>
    </w:p>
    <w:p w:rsidR="00A05179" w:rsidRPr="004A7717" w:rsidRDefault="004A7717" w:rsidP="004A7717">
      <w:pPr>
        <w:widowControl/>
        <w:numPr>
          <w:ilvl w:val="0"/>
          <w:numId w:val="45"/>
        </w:numPr>
        <w:shd w:val="clear" w:color="auto" w:fill="FFFFFF"/>
        <w:suppressAutoHyphens w:val="0"/>
        <w:spacing w:line="360" w:lineRule="auto"/>
        <w:ind w:left="600"/>
        <w:jc w:val="both"/>
        <w:textAlignment w:val="baseline"/>
        <w:rPr>
          <w:sz w:val="28"/>
        </w:rPr>
      </w:pPr>
      <w:r>
        <w:rPr>
          <w:sz w:val="28"/>
        </w:rPr>
        <w:t>Doctor</w:t>
      </w:r>
    </w:p>
    <w:p w:rsidR="00A05179" w:rsidRPr="004A7717" w:rsidRDefault="004A7717" w:rsidP="00D3681B">
      <w:pPr>
        <w:pStyle w:val="ListParagraph"/>
        <w:widowControl/>
        <w:numPr>
          <w:ilvl w:val="0"/>
          <w:numId w:val="45"/>
        </w:numPr>
        <w:shd w:val="clear" w:color="auto" w:fill="FFFFFF"/>
        <w:suppressAutoHyphens w:val="0"/>
        <w:spacing w:after="360" w:line="360" w:lineRule="auto"/>
        <w:contextualSpacing/>
        <w:rPr>
          <w:sz w:val="22"/>
          <w:lang w:val="en-IN" w:eastAsia="en-IN"/>
        </w:rPr>
      </w:pPr>
      <w:r w:rsidRPr="004A7717">
        <w:rPr>
          <w:bCs/>
          <w:i/>
          <w:iCs/>
          <w:sz w:val="28"/>
          <w:szCs w:val="28"/>
          <w:lang w:val="en-IN" w:eastAsia="en-IN"/>
        </w:rPr>
        <w:t>Patient</w:t>
      </w:r>
      <w:r w:rsidR="00A05179" w:rsidRPr="004A7717">
        <w:rPr>
          <w:bCs/>
          <w:i/>
          <w:iCs/>
          <w:sz w:val="28"/>
          <w:szCs w:val="28"/>
          <w:lang w:val="en-IN" w:eastAsia="en-IN"/>
        </w:rPr>
        <w:t>:</w:t>
      </w:r>
    </w:p>
    <w:p w:rsidR="00A05179" w:rsidRPr="00D3681B" w:rsidRDefault="00A05179" w:rsidP="00D3681B">
      <w:pPr>
        <w:pStyle w:val="ListParagraph"/>
        <w:spacing w:line="360" w:lineRule="auto"/>
        <w:rPr>
          <w:lang w:val="en-IN" w:eastAsia="en-IN"/>
        </w:rPr>
      </w:pPr>
    </w:p>
    <w:p w:rsidR="00A05179" w:rsidRPr="00D3681B" w:rsidRDefault="00A05179" w:rsidP="00D3681B">
      <w:pPr>
        <w:pStyle w:val="ListParagraph"/>
        <w:shd w:val="clear" w:color="auto" w:fill="FFFFFF"/>
        <w:spacing w:after="360" w:line="360" w:lineRule="auto"/>
        <w:rPr>
          <w:lang w:val="en-IN" w:eastAsia="en-IN"/>
        </w:rPr>
      </w:pPr>
      <w:r w:rsidRPr="00D3681B">
        <w:rPr>
          <w:lang w:val="en-IN" w:eastAsia="en-IN"/>
        </w:rPr>
        <w:t>The user can view their wards health status and payment details.</w:t>
      </w:r>
      <w:r w:rsidRPr="00D3681B">
        <w:rPr>
          <w:lang w:val="en-IN" w:eastAsia="en-IN"/>
        </w:rPr>
        <w:br/>
        <w:t xml:space="preserve">The </w:t>
      </w:r>
      <w:r w:rsidR="00D80BD8">
        <w:rPr>
          <w:lang w:val="en-IN" w:eastAsia="en-IN"/>
        </w:rPr>
        <w:t>user can know about Oldage Home</w:t>
      </w:r>
      <w:r w:rsidRPr="00D3681B">
        <w:rPr>
          <w:lang w:val="en-IN" w:eastAsia="en-IN"/>
        </w:rPr>
        <w:t xml:space="preserve"> </w:t>
      </w:r>
      <w:r w:rsidR="00D80BD8" w:rsidRPr="00D3681B">
        <w:rPr>
          <w:lang w:val="en-IN" w:eastAsia="en-IN"/>
        </w:rPr>
        <w:t>info,</w:t>
      </w:r>
      <w:r w:rsidRPr="00D3681B">
        <w:rPr>
          <w:lang w:val="en-IN" w:eastAsia="en-IN"/>
        </w:rPr>
        <w:t xml:space="preserve"> management, goal &amp; objective.</w:t>
      </w:r>
    </w:p>
    <w:p w:rsidR="00A05179" w:rsidRPr="00D3681B" w:rsidRDefault="00A05179" w:rsidP="00D3681B">
      <w:pPr>
        <w:pStyle w:val="ListParagraph"/>
        <w:shd w:val="clear" w:color="auto" w:fill="FFFFFF"/>
        <w:spacing w:after="360" w:line="360" w:lineRule="auto"/>
        <w:rPr>
          <w:lang w:eastAsia="en-US"/>
        </w:rPr>
      </w:pPr>
      <w:r w:rsidRPr="00D3681B">
        <w:rPr>
          <w:lang w:val="en-IN" w:eastAsia="en-IN"/>
        </w:rPr>
        <w:t>The user can easily view courses details as well as subject details which are college given you.</w:t>
      </w:r>
    </w:p>
    <w:p w:rsidR="00A05179" w:rsidRPr="00D3681B" w:rsidRDefault="00A05179" w:rsidP="00D3681B">
      <w:pPr>
        <w:shd w:val="clear" w:color="auto" w:fill="FFFFFF"/>
        <w:spacing w:after="360" w:line="360" w:lineRule="auto"/>
        <w:ind w:left="360"/>
      </w:pPr>
      <w:r w:rsidRPr="00D3681B">
        <w:rPr>
          <w:rStyle w:val="Strong"/>
          <w:i/>
          <w:iCs/>
          <w:sz w:val="28"/>
          <w:szCs w:val="28"/>
        </w:rPr>
        <w:t>Admin:</w:t>
      </w:r>
    </w:p>
    <w:p w:rsidR="00A05179" w:rsidRPr="00D3681B" w:rsidRDefault="00A05179" w:rsidP="00D3681B">
      <w:pPr>
        <w:pStyle w:val="NormalWeb"/>
        <w:shd w:val="clear" w:color="auto" w:fill="FFFFFF"/>
        <w:spacing w:before="0" w:beforeAutospacing="0" w:after="360" w:afterAutospacing="0" w:line="360" w:lineRule="auto"/>
        <w:rPr>
          <w:rFonts w:ascii="Times New Roman" w:hAnsi="Times New Roman" w:cs="Times New Roman"/>
        </w:rPr>
      </w:pPr>
      <w:r w:rsidRPr="00D3681B">
        <w:rPr>
          <w:rFonts w:ascii="Times New Roman" w:hAnsi="Times New Roman" w:cs="Times New Roman"/>
        </w:rPr>
        <w:t xml:space="preserve">Admin can perform add/update/delete and search following </w:t>
      </w:r>
      <w:r w:rsidR="004D1C13" w:rsidRPr="00D3681B">
        <w:rPr>
          <w:rFonts w:ascii="Times New Roman" w:hAnsi="Times New Roman" w:cs="Times New Roman"/>
        </w:rPr>
        <w:t>module:</w:t>
      </w:r>
    </w:p>
    <w:p w:rsidR="00A05179" w:rsidRPr="00D3681B" w:rsidRDefault="00D80BD8" w:rsidP="00D3681B">
      <w:pPr>
        <w:widowControl/>
        <w:numPr>
          <w:ilvl w:val="0"/>
          <w:numId w:val="46"/>
        </w:numPr>
        <w:shd w:val="clear" w:color="auto" w:fill="FFFFFF"/>
        <w:suppressAutoHyphens w:val="0"/>
        <w:spacing w:before="100" w:beforeAutospacing="1" w:after="100" w:afterAutospacing="1" w:line="360" w:lineRule="auto"/>
        <w:ind w:left="0"/>
      </w:pPr>
      <w:r w:rsidRPr="00D3681B">
        <w:t>Available</w:t>
      </w:r>
      <w:r w:rsidR="00A05179" w:rsidRPr="00D3681B">
        <w:t xml:space="preserve"> rooms</w:t>
      </w:r>
    </w:p>
    <w:p w:rsidR="00A05179" w:rsidRPr="00D3681B" w:rsidRDefault="00A05179" w:rsidP="00D3681B">
      <w:pPr>
        <w:widowControl/>
        <w:numPr>
          <w:ilvl w:val="0"/>
          <w:numId w:val="46"/>
        </w:numPr>
        <w:shd w:val="clear" w:color="auto" w:fill="FFFFFF"/>
        <w:suppressAutoHyphens w:val="0"/>
        <w:spacing w:before="100" w:beforeAutospacing="1" w:after="100" w:afterAutospacing="1" w:line="360" w:lineRule="auto"/>
        <w:ind w:left="0"/>
      </w:pPr>
      <w:r w:rsidRPr="00D3681B">
        <w:t>the Health details</w:t>
      </w:r>
    </w:p>
    <w:p w:rsidR="00A05179" w:rsidRPr="00D3681B" w:rsidRDefault="00A05179" w:rsidP="00D3681B">
      <w:pPr>
        <w:widowControl/>
        <w:numPr>
          <w:ilvl w:val="0"/>
          <w:numId w:val="46"/>
        </w:numPr>
        <w:shd w:val="clear" w:color="auto" w:fill="FFFFFF"/>
        <w:suppressAutoHyphens w:val="0"/>
        <w:spacing w:before="100" w:beforeAutospacing="1" w:after="100" w:afterAutospacing="1" w:line="360" w:lineRule="auto"/>
        <w:ind w:left="0"/>
      </w:pPr>
      <w:r w:rsidRPr="00D3681B">
        <w:t>Fooding details</w:t>
      </w:r>
    </w:p>
    <w:p w:rsidR="00A05179" w:rsidRPr="00D3681B" w:rsidRDefault="00A05179" w:rsidP="00D3681B">
      <w:pPr>
        <w:widowControl/>
        <w:numPr>
          <w:ilvl w:val="0"/>
          <w:numId w:val="46"/>
        </w:numPr>
        <w:shd w:val="clear" w:color="auto" w:fill="FFFFFF"/>
        <w:suppressAutoHyphens w:val="0"/>
        <w:spacing w:before="100" w:beforeAutospacing="1" w:after="100" w:afterAutospacing="1" w:line="360" w:lineRule="auto"/>
        <w:ind w:left="0"/>
      </w:pPr>
      <w:r w:rsidRPr="00D3681B">
        <w:t>Can assign different work to different Staff</w:t>
      </w:r>
    </w:p>
    <w:p w:rsidR="00A05179" w:rsidRPr="00D3681B" w:rsidRDefault="00A05179" w:rsidP="00D3681B">
      <w:pPr>
        <w:widowControl/>
        <w:numPr>
          <w:ilvl w:val="0"/>
          <w:numId w:val="46"/>
        </w:numPr>
        <w:shd w:val="clear" w:color="auto" w:fill="FFFFFF"/>
        <w:suppressAutoHyphens w:val="0"/>
        <w:spacing w:before="100" w:beforeAutospacing="1" w:after="100" w:afterAutospacing="1" w:line="360" w:lineRule="auto"/>
        <w:ind w:left="0"/>
      </w:pPr>
      <w:r w:rsidRPr="00D3681B">
        <w:lastRenderedPageBreak/>
        <w:t>login module &amp; user type module</w:t>
      </w:r>
    </w:p>
    <w:p w:rsidR="00A05179" w:rsidRPr="00D3681B" w:rsidRDefault="00A05179" w:rsidP="00D3681B">
      <w:pPr>
        <w:pStyle w:val="NormalWeb"/>
        <w:shd w:val="clear" w:color="auto" w:fill="FFFFFF"/>
        <w:spacing w:before="0" w:beforeAutospacing="0" w:after="360" w:afterAutospacing="0" w:line="360" w:lineRule="auto"/>
        <w:rPr>
          <w:rFonts w:ascii="Times New Roman" w:hAnsi="Times New Roman" w:cs="Times New Roman"/>
        </w:rPr>
      </w:pPr>
      <w:r w:rsidRPr="00D3681B">
        <w:rPr>
          <w:rFonts w:ascii="Times New Roman" w:hAnsi="Times New Roman" w:cs="Times New Roman"/>
        </w:rPr>
        <w:br/>
      </w:r>
      <w:r w:rsidR="00195A23">
        <w:rPr>
          <w:rStyle w:val="Strong"/>
          <w:rFonts w:ascii="Times New Roman" w:hAnsi="Times New Roman" w:cs="Times New Roman"/>
          <w:i/>
          <w:iCs/>
          <w:sz w:val="28"/>
          <w:szCs w:val="28"/>
        </w:rPr>
        <w:t>Doctor:</w:t>
      </w:r>
    </w:p>
    <w:p w:rsidR="00A05179" w:rsidRPr="00D3681B" w:rsidRDefault="00195A23" w:rsidP="00D3681B">
      <w:pPr>
        <w:pStyle w:val="NormalWeb"/>
        <w:shd w:val="clear" w:color="auto" w:fill="FFFFFF"/>
        <w:spacing w:before="0" w:beforeAutospacing="0" w:after="360" w:afterAutospacing="0" w:line="360" w:lineRule="auto"/>
        <w:rPr>
          <w:rFonts w:ascii="Times New Roman" w:hAnsi="Times New Roman" w:cs="Times New Roman"/>
        </w:rPr>
      </w:pPr>
      <w:r>
        <w:rPr>
          <w:rFonts w:ascii="Times New Roman" w:hAnsi="Times New Roman" w:cs="Times New Roman"/>
        </w:rPr>
        <w:t>Doctor</w:t>
      </w:r>
      <w:r w:rsidR="00A05179" w:rsidRPr="00D3681B">
        <w:rPr>
          <w:rFonts w:ascii="Times New Roman" w:hAnsi="Times New Roman" w:cs="Times New Roman"/>
        </w:rPr>
        <w:t xml:space="preserve"> also gives a login to manage his/her profile</w:t>
      </w:r>
      <w:r>
        <w:rPr>
          <w:rFonts w:ascii="Times New Roman" w:hAnsi="Times New Roman" w:cs="Times New Roman"/>
        </w:rPr>
        <w:t>.</w:t>
      </w:r>
      <w:r>
        <w:rPr>
          <w:rFonts w:ascii="Times New Roman" w:hAnsi="Times New Roman" w:cs="Times New Roman"/>
        </w:rPr>
        <w:br/>
        <w:t>They can view their appointment</w:t>
      </w:r>
      <w:r w:rsidR="00A05179" w:rsidRPr="00D3681B">
        <w:rPr>
          <w:rFonts w:ascii="Times New Roman" w:hAnsi="Times New Roman" w:cs="Times New Roman"/>
        </w:rPr>
        <w:t xml:space="preserve"> and upload status.</w:t>
      </w:r>
    </w:p>
    <w:p w:rsidR="002859C5" w:rsidRPr="00D3681B" w:rsidRDefault="002859C5" w:rsidP="00D3681B">
      <w:pPr>
        <w:spacing w:line="360" w:lineRule="auto"/>
        <w:jc w:val="both"/>
      </w:pPr>
    </w:p>
    <w:p w:rsidR="00D775E2" w:rsidRPr="002859C5" w:rsidRDefault="00D775E2" w:rsidP="002859C5">
      <w:pPr>
        <w:pStyle w:val="BodyText"/>
        <w:widowControl/>
        <w:suppressAutoHyphens w:val="0"/>
        <w:spacing w:line="480" w:lineRule="auto"/>
        <w:jc w:val="both"/>
      </w:pPr>
      <w:r w:rsidRPr="002859C5">
        <w:rPr>
          <w:b/>
          <w:sz w:val="28"/>
          <w:szCs w:val="28"/>
        </w:rPr>
        <w:t>2.5 FEASIBILITY STUDY</w:t>
      </w:r>
    </w:p>
    <w:p w:rsidR="00D775E2" w:rsidRPr="009236CE" w:rsidRDefault="00D775E2" w:rsidP="002859C5">
      <w:pPr>
        <w:spacing w:line="360" w:lineRule="auto"/>
        <w:ind w:firstLine="709"/>
        <w:jc w:val="both"/>
      </w:pPr>
      <w:r w:rsidRPr="009236CE">
        <w:t>A feasibility analysis usually involves a through assessment of the operational</w:t>
      </w:r>
      <w:r>
        <w:t xml:space="preserve"> </w:t>
      </w:r>
      <w:r w:rsidRPr="009236CE">
        <w:t>(need),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D775E2" w:rsidRPr="009236CE" w:rsidRDefault="00D775E2" w:rsidP="00D775E2">
      <w:pPr>
        <w:spacing w:line="360" w:lineRule="auto"/>
      </w:pPr>
    </w:p>
    <w:p w:rsidR="00D775E2" w:rsidRDefault="00D775E2" w:rsidP="00D775E2">
      <w:pPr>
        <w:spacing w:line="360" w:lineRule="auto"/>
        <w:jc w:val="both"/>
      </w:pPr>
      <w:r w:rsidRPr="009236CE">
        <w:tab/>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D775E2" w:rsidRPr="009236CE" w:rsidRDefault="00D775E2" w:rsidP="00D775E2">
      <w:pPr>
        <w:spacing w:line="360" w:lineRule="auto"/>
      </w:pPr>
    </w:p>
    <w:p w:rsidR="00D775E2" w:rsidRPr="009236CE" w:rsidRDefault="00D775E2" w:rsidP="005762B7">
      <w:pPr>
        <w:widowControl/>
        <w:numPr>
          <w:ilvl w:val="0"/>
          <w:numId w:val="2"/>
        </w:numPr>
        <w:suppressAutoHyphens w:val="0"/>
        <w:spacing w:line="360" w:lineRule="auto"/>
      </w:pPr>
      <w:r w:rsidRPr="009236CE">
        <w:t>Technical Feasibility</w:t>
      </w:r>
    </w:p>
    <w:p w:rsidR="00D775E2" w:rsidRPr="009236CE" w:rsidRDefault="00D775E2" w:rsidP="005762B7">
      <w:pPr>
        <w:widowControl/>
        <w:numPr>
          <w:ilvl w:val="0"/>
          <w:numId w:val="2"/>
        </w:numPr>
        <w:suppressAutoHyphens w:val="0"/>
        <w:spacing w:line="360" w:lineRule="auto"/>
      </w:pPr>
      <w:r w:rsidRPr="009236CE">
        <w:t>Economic Feasibility</w:t>
      </w:r>
    </w:p>
    <w:p w:rsidR="00D775E2" w:rsidRPr="009236CE" w:rsidRDefault="00D775E2" w:rsidP="005762B7">
      <w:pPr>
        <w:widowControl/>
        <w:numPr>
          <w:ilvl w:val="0"/>
          <w:numId w:val="2"/>
        </w:numPr>
        <w:suppressAutoHyphens w:val="0"/>
        <w:spacing w:line="360" w:lineRule="auto"/>
      </w:pPr>
      <w:r w:rsidRPr="009236CE">
        <w:t>Behavioral Feasibility</w:t>
      </w:r>
    </w:p>
    <w:p w:rsidR="00D775E2" w:rsidRPr="009236CE" w:rsidRDefault="00D775E2" w:rsidP="00D775E2">
      <w:pPr>
        <w:spacing w:line="360" w:lineRule="auto"/>
      </w:pPr>
    </w:p>
    <w:p w:rsidR="00D775E2" w:rsidRPr="009236CE" w:rsidRDefault="00D775E2" w:rsidP="00D775E2">
      <w:pPr>
        <w:spacing w:line="360" w:lineRule="auto"/>
        <w:rPr>
          <w:b/>
        </w:rPr>
      </w:pPr>
      <w:r>
        <w:rPr>
          <w:b/>
        </w:rPr>
        <w:t xml:space="preserve">2.5.1 </w:t>
      </w:r>
      <w:r w:rsidRPr="009236CE">
        <w:rPr>
          <w:b/>
        </w:rPr>
        <w:t>Technical Feasibility</w:t>
      </w:r>
    </w:p>
    <w:p w:rsidR="00D775E2" w:rsidRPr="009236CE" w:rsidRDefault="00D775E2" w:rsidP="00D775E2">
      <w:pPr>
        <w:spacing w:line="360" w:lineRule="auto"/>
      </w:pPr>
    </w:p>
    <w:p w:rsidR="00D775E2" w:rsidRPr="0070591F" w:rsidRDefault="00D775E2" w:rsidP="00D775E2">
      <w:pPr>
        <w:autoSpaceDE w:val="0"/>
        <w:autoSpaceDN w:val="0"/>
        <w:adjustRightInd w:val="0"/>
        <w:spacing w:line="480" w:lineRule="auto"/>
        <w:ind w:firstLine="720"/>
        <w:jc w:val="both"/>
      </w:pPr>
      <w:r w:rsidRPr="0070591F">
        <w:tab/>
        <w:t xml:space="preserve">Technical Feasibility deals with the hardware as well as software requirements. Technology is not a constraint to type system development. We have to find out whether the necessary technology, the proposed equipments have the capacity to hold the data, which is </w:t>
      </w:r>
      <w:r w:rsidRPr="0070591F">
        <w:lastRenderedPageBreak/>
        <w:t>used in the project, should be checked to carryout this technical feasibility.</w:t>
      </w:r>
      <w:r>
        <w:t xml:space="preserve"> </w:t>
      </w:r>
    </w:p>
    <w:p w:rsidR="00D775E2" w:rsidRPr="0070591F" w:rsidRDefault="00D775E2" w:rsidP="002859C5">
      <w:pPr>
        <w:autoSpaceDE w:val="0"/>
        <w:autoSpaceDN w:val="0"/>
        <w:adjustRightInd w:val="0"/>
        <w:spacing w:line="480" w:lineRule="auto"/>
        <w:ind w:firstLine="360"/>
        <w:jc w:val="both"/>
      </w:pPr>
      <w:r w:rsidRPr="0070591F">
        <w:t>The technical feasibility issues usually raised during the feasibility stage of investigation includes these</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This software is running in windows 2000 Operating System, which can be easily installed.</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The hardware required is Pentium based server.</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The system can be expanded.</w:t>
      </w:r>
    </w:p>
    <w:p w:rsidR="00D775E2" w:rsidRPr="009236CE" w:rsidRDefault="00D775E2" w:rsidP="00D775E2">
      <w:pPr>
        <w:spacing w:line="360" w:lineRule="auto"/>
      </w:pPr>
    </w:p>
    <w:p w:rsidR="00D775E2" w:rsidRPr="009236CE" w:rsidRDefault="00D775E2" w:rsidP="00D775E2">
      <w:pPr>
        <w:spacing w:line="360" w:lineRule="auto"/>
        <w:rPr>
          <w:b/>
        </w:rPr>
      </w:pPr>
      <w:r>
        <w:rPr>
          <w:b/>
        </w:rPr>
        <w:t xml:space="preserve">2.5.2 </w:t>
      </w:r>
      <w:r w:rsidRPr="009236CE">
        <w:rPr>
          <w:b/>
        </w:rPr>
        <w:t>Economical Feasibility</w:t>
      </w:r>
    </w:p>
    <w:p w:rsidR="00D775E2" w:rsidRPr="009236CE" w:rsidRDefault="00D775E2" w:rsidP="002859C5">
      <w:pPr>
        <w:spacing w:line="360" w:lineRule="auto"/>
        <w:ind w:firstLine="709"/>
        <w:jc w:val="both"/>
      </w:pPr>
      <w:r w:rsidRPr="009236CE">
        <w:t>This feasibility study present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rsidR="00D775E2" w:rsidRPr="009236CE" w:rsidRDefault="00D775E2" w:rsidP="00D775E2">
      <w:pPr>
        <w:spacing w:line="360" w:lineRule="auto"/>
      </w:pPr>
    </w:p>
    <w:p w:rsidR="00D775E2" w:rsidRPr="009236CE" w:rsidRDefault="00D775E2" w:rsidP="00D775E2">
      <w:pPr>
        <w:spacing w:line="360" w:lineRule="auto"/>
      </w:pPr>
      <w:r w:rsidRPr="009236CE">
        <w:t>Thus feasibility study should center along the following points:</w:t>
      </w:r>
    </w:p>
    <w:p w:rsidR="00D775E2" w:rsidRPr="009236CE" w:rsidRDefault="00D775E2" w:rsidP="00D775E2">
      <w:pPr>
        <w:spacing w:line="360" w:lineRule="auto"/>
      </w:pPr>
    </w:p>
    <w:p w:rsidR="00D775E2" w:rsidRPr="009236CE" w:rsidRDefault="00D775E2" w:rsidP="005762B7">
      <w:pPr>
        <w:widowControl/>
        <w:numPr>
          <w:ilvl w:val="0"/>
          <w:numId w:val="3"/>
        </w:numPr>
        <w:suppressAutoHyphens w:val="0"/>
        <w:spacing w:line="360" w:lineRule="auto"/>
      </w:pPr>
      <w:r w:rsidRPr="009236CE">
        <w:t>Improvement resulting over the existing method in terms of accuracy, timeliness.</w:t>
      </w:r>
    </w:p>
    <w:p w:rsidR="00D775E2" w:rsidRPr="009236CE" w:rsidRDefault="00D775E2" w:rsidP="005762B7">
      <w:pPr>
        <w:widowControl/>
        <w:numPr>
          <w:ilvl w:val="0"/>
          <w:numId w:val="3"/>
        </w:numPr>
        <w:suppressAutoHyphens w:val="0"/>
        <w:spacing w:line="360" w:lineRule="auto"/>
      </w:pPr>
      <w:r w:rsidRPr="009236CE">
        <w:t>Cost comparison</w:t>
      </w:r>
    </w:p>
    <w:p w:rsidR="00D775E2" w:rsidRPr="009236CE" w:rsidRDefault="00D775E2" w:rsidP="005762B7">
      <w:pPr>
        <w:widowControl/>
        <w:numPr>
          <w:ilvl w:val="0"/>
          <w:numId w:val="3"/>
        </w:numPr>
        <w:suppressAutoHyphens w:val="0"/>
        <w:spacing w:line="360" w:lineRule="auto"/>
      </w:pPr>
      <w:r w:rsidRPr="009236CE">
        <w:t>Estimate on the life expectancy of the hardware</w:t>
      </w:r>
    </w:p>
    <w:p w:rsidR="00D775E2" w:rsidRPr="009236CE" w:rsidRDefault="00D775E2" w:rsidP="005762B7">
      <w:pPr>
        <w:widowControl/>
        <w:numPr>
          <w:ilvl w:val="0"/>
          <w:numId w:val="3"/>
        </w:numPr>
        <w:suppressAutoHyphens w:val="0"/>
        <w:spacing w:line="360" w:lineRule="auto"/>
      </w:pPr>
      <w:r w:rsidRPr="009236CE">
        <w:t>Overall objective</w:t>
      </w:r>
    </w:p>
    <w:p w:rsidR="00D775E2" w:rsidRPr="009236CE" w:rsidRDefault="00D775E2" w:rsidP="00D775E2">
      <w:pPr>
        <w:spacing w:line="360" w:lineRule="auto"/>
      </w:pPr>
      <w:r w:rsidRPr="009236CE">
        <w:t>Our project is economically feasible. It does not require much cost to be involved in the overall process. The overall objectives are in easing out the requirement processes.</w:t>
      </w:r>
    </w:p>
    <w:p w:rsidR="00D775E2" w:rsidRPr="009236CE" w:rsidRDefault="00D775E2" w:rsidP="00D775E2">
      <w:pPr>
        <w:spacing w:line="360" w:lineRule="auto"/>
      </w:pPr>
    </w:p>
    <w:p w:rsidR="00D775E2" w:rsidRDefault="00D775E2" w:rsidP="00D775E2">
      <w:pPr>
        <w:spacing w:line="360" w:lineRule="auto"/>
        <w:rPr>
          <w:b/>
        </w:rPr>
      </w:pPr>
      <w:r>
        <w:rPr>
          <w:b/>
        </w:rPr>
        <w:t xml:space="preserve">2.5.3 </w:t>
      </w:r>
      <w:r w:rsidRPr="009236CE">
        <w:rPr>
          <w:b/>
        </w:rPr>
        <w:t>Behavioral/ Operational Feasibility</w:t>
      </w:r>
    </w:p>
    <w:p w:rsidR="006F3CC4" w:rsidRPr="009236CE" w:rsidRDefault="006F3CC4" w:rsidP="00D775E2">
      <w:pPr>
        <w:spacing w:line="360" w:lineRule="auto"/>
        <w:rPr>
          <w:b/>
        </w:rPr>
      </w:pPr>
    </w:p>
    <w:p w:rsidR="00195A23" w:rsidRDefault="00D775E2" w:rsidP="004D1C13">
      <w:pPr>
        <w:spacing w:line="360" w:lineRule="auto"/>
        <w:ind w:firstLine="709"/>
        <w:jc w:val="both"/>
      </w:pPr>
      <w:r w:rsidRPr="009236CE">
        <w:t xml:space="preserve">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 useful to the users and there for it will accept broad </w:t>
      </w:r>
      <w:r w:rsidRPr="009236CE">
        <w:lastRenderedPageBreak/>
        <w:t>audience from around the world.</w:t>
      </w:r>
    </w:p>
    <w:p w:rsidR="004D1C13" w:rsidRPr="004D1C13" w:rsidRDefault="004D1C13" w:rsidP="004D1C13">
      <w:pPr>
        <w:spacing w:line="360" w:lineRule="auto"/>
        <w:jc w:val="both"/>
      </w:pPr>
    </w:p>
    <w:p w:rsidR="00D775E2" w:rsidRPr="00591A41" w:rsidRDefault="00D775E2" w:rsidP="005762B7">
      <w:pPr>
        <w:pStyle w:val="ListParagraph"/>
        <w:widowControl/>
        <w:numPr>
          <w:ilvl w:val="1"/>
          <w:numId w:val="9"/>
        </w:numPr>
        <w:suppressAutoHyphens w:val="0"/>
        <w:spacing w:line="360" w:lineRule="auto"/>
        <w:ind w:left="540" w:hanging="540"/>
        <w:contextualSpacing/>
        <w:rPr>
          <w:b/>
          <w:sz w:val="32"/>
          <w:szCs w:val="32"/>
        </w:rPr>
      </w:pPr>
      <w:r w:rsidRPr="00591A41">
        <w:rPr>
          <w:b/>
          <w:sz w:val="32"/>
          <w:szCs w:val="32"/>
        </w:rPr>
        <w:t>SOFTWARE ENGINEERING PARADIGM APPLIED</w:t>
      </w:r>
    </w:p>
    <w:p w:rsidR="00D46D88" w:rsidRPr="00D3681B" w:rsidRDefault="005F4A4F" w:rsidP="00D3681B">
      <w:pPr>
        <w:spacing w:line="360" w:lineRule="auto"/>
        <w:ind w:left="360"/>
        <w:rPr>
          <w:sz w:val="32"/>
          <w:szCs w:val="32"/>
        </w:rPr>
      </w:pPr>
      <w:r>
        <w:rPr>
          <w:noProof/>
          <w:sz w:val="32"/>
          <w:szCs w:val="32"/>
          <w:lang w:eastAsia="en-US"/>
        </w:rPr>
        <w:drawing>
          <wp:inline distT="0" distB="0" distL="0" distR="0">
            <wp:extent cx="3649980" cy="4198620"/>
            <wp:effectExtent l="19050" t="0" r="7620" b="0"/>
            <wp:docPr id="1" name="Picture 1" descr="waterfall_model_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_model_problems.png"/>
                    <pic:cNvPicPr>
                      <a:picLocks noChangeAspect="1" noChangeArrowheads="1"/>
                    </pic:cNvPicPr>
                  </pic:nvPicPr>
                  <pic:blipFill>
                    <a:blip r:embed="rId9"/>
                    <a:srcRect/>
                    <a:stretch>
                      <a:fillRect/>
                    </a:stretch>
                  </pic:blipFill>
                  <pic:spPr bwMode="auto">
                    <a:xfrm>
                      <a:off x="0" y="0"/>
                      <a:ext cx="3649980" cy="4198620"/>
                    </a:xfrm>
                    <a:prstGeom prst="rect">
                      <a:avLst/>
                    </a:prstGeom>
                    <a:noFill/>
                    <a:ln w="9525">
                      <a:noFill/>
                      <a:miter lim="800000"/>
                      <a:headEnd/>
                      <a:tailEnd/>
                    </a:ln>
                  </pic:spPr>
                </pic:pic>
              </a:graphicData>
            </a:graphic>
          </wp:inline>
        </w:drawing>
      </w:r>
    </w:p>
    <w:p w:rsidR="006F3CC4" w:rsidRDefault="006F3CC4" w:rsidP="00D775E2">
      <w:pPr>
        <w:rPr>
          <w:b/>
          <w:sz w:val="32"/>
          <w:szCs w:val="32"/>
        </w:rPr>
      </w:pPr>
    </w:p>
    <w:p w:rsidR="00D775E2" w:rsidRDefault="00D775E2" w:rsidP="00D775E2">
      <w:pPr>
        <w:rPr>
          <w:b/>
          <w:u w:val="single"/>
        </w:rPr>
      </w:pPr>
      <w:r w:rsidRPr="00685DB3">
        <w:rPr>
          <w:b/>
          <w:u w:val="single"/>
        </w:rPr>
        <w:t>Waterfall Model</w:t>
      </w:r>
    </w:p>
    <w:p w:rsidR="00D46D88" w:rsidRPr="00685DB3" w:rsidRDefault="00D46D88" w:rsidP="00D775E2">
      <w:pPr>
        <w:rPr>
          <w:b/>
          <w:u w:val="single"/>
        </w:rPr>
      </w:pPr>
    </w:p>
    <w:p w:rsidR="00D775E2" w:rsidRDefault="00D775E2" w:rsidP="00D775E2">
      <w:pPr>
        <w:ind w:firstLine="720"/>
      </w:pPr>
      <w:r w:rsidRPr="00685DB3">
        <w:t xml:space="preserve">The waterfall model derivers its name due to the cascading effect from one phase to the other as is illustrated in above figure. In this model each phase well define starting and ending point, with identifiable deliveries to the next phase. Note that this model is sometime referred to as the linear </w:t>
      </w:r>
      <w:r w:rsidR="00D80BD8" w:rsidRPr="00685DB3">
        <w:t>sequential model</w:t>
      </w:r>
      <w:r w:rsidRPr="00685DB3">
        <w:t xml:space="preserve"> or the software life cycle model. The water fall diagram is basically divided into following 5 models.</w:t>
      </w:r>
    </w:p>
    <w:p w:rsidR="00D46D88" w:rsidRPr="00685DB3" w:rsidRDefault="00D46D88" w:rsidP="00D775E2">
      <w:pPr>
        <w:ind w:firstLine="720"/>
      </w:pP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Requirement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Design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Implementation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Verification</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Maintenance </w:t>
      </w:r>
    </w:p>
    <w:p w:rsidR="00D775E2" w:rsidRPr="00685DB3" w:rsidRDefault="00D775E2" w:rsidP="00D775E2">
      <w:pPr>
        <w:pStyle w:val="ListParagraph"/>
        <w:ind w:left="2160"/>
        <w:rPr>
          <w:b/>
        </w:rPr>
      </w:pPr>
    </w:p>
    <w:p w:rsidR="00D775E2" w:rsidRDefault="00D775E2" w:rsidP="00D775E2">
      <w:pPr>
        <w:pStyle w:val="ListParagraph"/>
        <w:rPr>
          <w:b/>
          <w:u w:val="single"/>
        </w:rPr>
      </w:pPr>
    </w:p>
    <w:p w:rsidR="00D775E2" w:rsidRDefault="00D775E2" w:rsidP="005762B7">
      <w:pPr>
        <w:pStyle w:val="ListParagraph"/>
        <w:widowControl/>
        <w:numPr>
          <w:ilvl w:val="1"/>
          <w:numId w:val="7"/>
        </w:numPr>
        <w:suppressAutoHyphens w:val="0"/>
        <w:spacing w:after="200" w:line="276" w:lineRule="auto"/>
        <w:contextualSpacing/>
        <w:rPr>
          <w:b/>
          <w:u w:val="single"/>
        </w:rPr>
      </w:pPr>
      <w:r w:rsidRPr="00685DB3">
        <w:rPr>
          <w:b/>
          <w:u w:val="single"/>
        </w:rPr>
        <w:t>Requirement:-</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lastRenderedPageBreak/>
        <w:t>In the requirement phase the need to create the application is specified. What is the need of the system is defined. What information to be feeder to create the application will come under the requirement phase?</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Design: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After the requirement phase the next phase is the Design phase where the application is designed according to the forms and other modules created. This phase is much important phase because it will structure the layout of your application.</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Implementation: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Implementation is the process of having a system personnel phase check out and put new equipment into use, train users, install new application and construct any file of data need to use it.</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Verification: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After the whole application is being the developed the main phase is the verification phase where the whole application tested and verified to check the whole application.</w:t>
      </w:r>
    </w:p>
    <w:p w:rsidR="00D46D88" w:rsidRPr="00685DB3" w:rsidRDefault="00D46D88" w:rsidP="00D775E2">
      <w:pPr>
        <w:pStyle w:val="ListParagraph"/>
        <w:ind w:firstLine="720"/>
        <w:rPr>
          <w:b/>
        </w:rPr>
      </w:pPr>
    </w:p>
    <w:p w:rsidR="00D46D88" w:rsidRPr="00D46D88" w:rsidRDefault="00D775E2" w:rsidP="00D46D88">
      <w:pPr>
        <w:pStyle w:val="ListParagraph"/>
        <w:widowControl/>
        <w:numPr>
          <w:ilvl w:val="1"/>
          <w:numId w:val="8"/>
        </w:numPr>
        <w:suppressAutoHyphens w:val="0"/>
        <w:spacing w:after="200" w:line="276" w:lineRule="auto"/>
        <w:contextualSpacing/>
        <w:rPr>
          <w:b/>
          <w:u w:val="single"/>
        </w:rPr>
      </w:pPr>
      <w:r w:rsidRPr="00685DB3">
        <w:rPr>
          <w:b/>
          <w:u w:val="single"/>
        </w:rPr>
        <w:t>Maintenance:</w:t>
      </w:r>
    </w:p>
    <w:p w:rsidR="00D775E2" w:rsidRPr="00685DB3" w:rsidRDefault="00D775E2" w:rsidP="00D775E2">
      <w:pPr>
        <w:pStyle w:val="ListParagraph"/>
        <w:ind w:firstLine="720"/>
      </w:pPr>
      <w:r w:rsidRPr="00685DB3">
        <w:t xml:space="preserve">After the successful verification of the application the main phase is the maintenance phase where the application needs to be maintained for its successful operation in future. </w:t>
      </w:r>
    </w:p>
    <w:p w:rsidR="00D775E2" w:rsidRDefault="00D775E2" w:rsidP="00D775E2">
      <w:pPr>
        <w:spacing w:line="360" w:lineRule="auto"/>
        <w:rPr>
          <w:b/>
        </w:rPr>
      </w:pPr>
    </w:p>
    <w:p w:rsidR="00AE0E4A" w:rsidRDefault="00AE0E4A" w:rsidP="00D775E2">
      <w:pPr>
        <w:spacing w:line="360" w:lineRule="auto"/>
        <w:rPr>
          <w:b/>
        </w:rPr>
      </w:pPr>
    </w:p>
    <w:p w:rsidR="00AE0E4A" w:rsidRDefault="00AE0E4A"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D3681B" w:rsidRDefault="00D3681B" w:rsidP="00D775E2">
      <w:pPr>
        <w:spacing w:line="360" w:lineRule="auto"/>
        <w:rPr>
          <w:b/>
        </w:rPr>
      </w:pPr>
    </w:p>
    <w:p w:rsidR="00195A23" w:rsidRDefault="00195A23" w:rsidP="00D775E2">
      <w:pPr>
        <w:spacing w:line="360" w:lineRule="auto"/>
        <w:rPr>
          <w:b/>
        </w:rPr>
      </w:pPr>
    </w:p>
    <w:p w:rsidR="00D3681B" w:rsidRPr="00685DB3" w:rsidRDefault="00D3681B" w:rsidP="00D775E2">
      <w:pPr>
        <w:spacing w:line="360" w:lineRule="auto"/>
        <w:rPr>
          <w:b/>
        </w:rPr>
      </w:pPr>
    </w:p>
    <w:p w:rsidR="002859C5" w:rsidRDefault="002859C5" w:rsidP="002859C5">
      <w:pPr>
        <w:tabs>
          <w:tab w:val="left" w:pos="6165"/>
        </w:tabs>
        <w:rPr>
          <w:b/>
          <w:sz w:val="32"/>
          <w:szCs w:val="32"/>
        </w:rPr>
      </w:pPr>
      <w:r>
        <w:rPr>
          <w:b/>
          <w:sz w:val="32"/>
          <w:szCs w:val="32"/>
        </w:rPr>
        <w:lastRenderedPageBreak/>
        <w:t xml:space="preserve">3. </w:t>
      </w:r>
      <w:r w:rsidRPr="00772CBF">
        <w:rPr>
          <w:b/>
          <w:sz w:val="32"/>
          <w:szCs w:val="32"/>
        </w:rPr>
        <w:t>SYSTEM SPECIFICATIONS</w:t>
      </w:r>
    </w:p>
    <w:p w:rsidR="002859C5" w:rsidRPr="00772CBF" w:rsidRDefault="002859C5" w:rsidP="002859C5">
      <w:pPr>
        <w:tabs>
          <w:tab w:val="left" w:pos="6165"/>
        </w:tabs>
        <w:rPr>
          <w:b/>
          <w:sz w:val="32"/>
          <w:szCs w:val="32"/>
        </w:rPr>
      </w:pPr>
    </w:p>
    <w:p w:rsidR="002859C5" w:rsidRDefault="002859C5" w:rsidP="002859C5">
      <w:pPr>
        <w:ind w:firstLine="360"/>
        <w:rPr>
          <w:b/>
          <w:sz w:val="28"/>
          <w:szCs w:val="28"/>
        </w:rPr>
      </w:pPr>
      <w:r>
        <w:rPr>
          <w:b/>
          <w:sz w:val="28"/>
          <w:szCs w:val="28"/>
        </w:rPr>
        <w:t xml:space="preserve">3.1 </w:t>
      </w:r>
      <w:r w:rsidRPr="009236CE">
        <w:rPr>
          <w:b/>
          <w:sz w:val="28"/>
          <w:szCs w:val="28"/>
        </w:rPr>
        <w:t>HARDWARE DESCRIPTION</w:t>
      </w:r>
    </w:p>
    <w:p w:rsidR="00D46D88" w:rsidRPr="009236CE" w:rsidRDefault="00D46D88" w:rsidP="002859C5">
      <w:pPr>
        <w:ind w:firstLine="360"/>
        <w:rPr>
          <w:b/>
          <w:sz w:val="28"/>
          <w:szCs w:val="28"/>
        </w:rPr>
      </w:pPr>
    </w:p>
    <w:p w:rsidR="002859C5" w:rsidRPr="009236CE" w:rsidRDefault="002859C5" w:rsidP="002859C5">
      <w:pPr>
        <w:spacing w:line="360" w:lineRule="auto"/>
      </w:pPr>
      <w:r w:rsidRPr="009236CE">
        <w:tab/>
        <w:t>The selection of hardware is very important in the existence and proper working of any software. When selecting hardware, the size and requirements are also important.</w:t>
      </w:r>
    </w:p>
    <w:p w:rsidR="002859C5" w:rsidRPr="009236CE" w:rsidRDefault="002859C5" w:rsidP="002859C5">
      <w:pPr>
        <w:spacing w:line="360" w:lineRule="auto"/>
      </w:pPr>
    </w:p>
    <w:p w:rsidR="002859C5" w:rsidRPr="009236CE" w:rsidRDefault="002859C5" w:rsidP="002859C5">
      <w:pPr>
        <w:spacing w:line="360" w:lineRule="auto"/>
      </w:pPr>
      <w:r w:rsidRPr="009236CE">
        <w:t>Minimum Requirements:</w:t>
      </w:r>
    </w:p>
    <w:p w:rsidR="002859C5" w:rsidRPr="009236CE" w:rsidRDefault="002859C5" w:rsidP="002859C5">
      <w:pPr>
        <w:spacing w:line="360" w:lineRule="auto"/>
      </w:pPr>
      <w:r w:rsidRPr="009236CE">
        <w:tab/>
        <w:t>Processor</w:t>
      </w:r>
      <w:r w:rsidRPr="009236CE">
        <w:tab/>
      </w:r>
      <w:r w:rsidRPr="009236CE">
        <w:tab/>
        <w:t>:</w:t>
      </w:r>
      <w:r w:rsidRPr="009236CE">
        <w:tab/>
        <w:t>Pentium II class, 450MHz</w:t>
      </w:r>
    </w:p>
    <w:p w:rsidR="002859C5" w:rsidRPr="009236CE" w:rsidRDefault="002859C5" w:rsidP="002859C5">
      <w:pPr>
        <w:spacing w:line="360" w:lineRule="auto"/>
      </w:pPr>
      <w:r w:rsidRPr="009236CE">
        <w:tab/>
        <w:t>RAM</w:t>
      </w:r>
      <w:r w:rsidRPr="009236CE">
        <w:tab/>
      </w:r>
      <w:r w:rsidRPr="009236CE">
        <w:tab/>
      </w:r>
      <w:r w:rsidRPr="009236CE">
        <w:tab/>
        <w:t>:</w:t>
      </w:r>
      <w:r w:rsidRPr="009236CE">
        <w:tab/>
        <w:t>128MB</w:t>
      </w:r>
    </w:p>
    <w:p w:rsidR="002859C5" w:rsidRPr="009236CE" w:rsidRDefault="002859C5" w:rsidP="002859C5">
      <w:pPr>
        <w:spacing w:line="360" w:lineRule="auto"/>
      </w:pPr>
      <w:r w:rsidRPr="009236CE">
        <w:tab/>
        <w:t>Hard Disk Drive</w:t>
      </w:r>
      <w:r w:rsidRPr="009236CE">
        <w:tab/>
        <w:t>:</w:t>
      </w:r>
      <w:r w:rsidRPr="009236CE">
        <w:tab/>
        <w:t>3GB</w:t>
      </w:r>
    </w:p>
    <w:p w:rsidR="002859C5" w:rsidRPr="009236CE" w:rsidRDefault="002859C5" w:rsidP="002859C5">
      <w:pPr>
        <w:spacing w:line="360" w:lineRule="auto"/>
      </w:pPr>
      <w:r w:rsidRPr="009236CE">
        <w:tab/>
        <w:t>Video</w:t>
      </w:r>
      <w:r w:rsidRPr="009236CE">
        <w:tab/>
      </w:r>
      <w:r w:rsidRPr="009236CE">
        <w:tab/>
      </w:r>
      <w:r w:rsidRPr="009236CE">
        <w:tab/>
        <w:t>:</w:t>
      </w:r>
      <w:r w:rsidRPr="009236CE">
        <w:tab/>
        <w:t>800X600, 256 colors</w:t>
      </w:r>
    </w:p>
    <w:p w:rsidR="002859C5" w:rsidRPr="009236CE" w:rsidRDefault="002859C5" w:rsidP="002859C5">
      <w:pPr>
        <w:spacing w:line="360" w:lineRule="auto"/>
      </w:pPr>
      <w:r w:rsidRPr="009236CE">
        <w:tab/>
        <w:t>CD-ROM</w:t>
      </w:r>
      <w:r w:rsidRPr="009236CE">
        <w:tab/>
      </w:r>
      <w:r w:rsidRPr="009236CE">
        <w:tab/>
        <w:t>:</w:t>
      </w:r>
      <w:r w:rsidRPr="009236CE">
        <w:tab/>
        <w:t>Required</w:t>
      </w:r>
    </w:p>
    <w:p w:rsidR="002859C5" w:rsidRPr="009236CE" w:rsidRDefault="002859C5" w:rsidP="002859C5">
      <w:pPr>
        <w:spacing w:line="360" w:lineRule="auto"/>
      </w:pPr>
    </w:p>
    <w:p w:rsidR="002859C5" w:rsidRPr="009236CE" w:rsidRDefault="002859C5" w:rsidP="002859C5">
      <w:pPr>
        <w:spacing w:line="360" w:lineRule="auto"/>
      </w:pPr>
      <w:r w:rsidRPr="009236CE">
        <w:t>The proposed System is developed on:</w:t>
      </w:r>
    </w:p>
    <w:p w:rsidR="002859C5" w:rsidRPr="009236CE" w:rsidRDefault="002859C5" w:rsidP="002859C5">
      <w:pPr>
        <w:spacing w:line="360" w:lineRule="auto"/>
      </w:pPr>
      <w:r w:rsidRPr="009236CE">
        <w:tab/>
        <w:t>Processor</w:t>
      </w:r>
      <w:r w:rsidRPr="009236CE">
        <w:tab/>
      </w:r>
      <w:r w:rsidRPr="009236CE">
        <w:tab/>
        <w:t>:</w:t>
      </w:r>
      <w:r w:rsidRPr="009236CE">
        <w:tab/>
        <w:t>INTEL Pentium 4</w:t>
      </w:r>
    </w:p>
    <w:p w:rsidR="002859C5" w:rsidRPr="009236CE" w:rsidRDefault="002859C5" w:rsidP="002859C5">
      <w:pPr>
        <w:spacing w:line="360" w:lineRule="auto"/>
      </w:pPr>
      <w:r w:rsidRPr="009236CE">
        <w:tab/>
        <w:t>RAM</w:t>
      </w:r>
      <w:r w:rsidRPr="009236CE">
        <w:tab/>
      </w:r>
      <w:r w:rsidRPr="009236CE">
        <w:tab/>
      </w:r>
      <w:r w:rsidRPr="009236CE">
        <w:tab/>
        <w:t>:</w:t>
      </w:r>
      <w:r w:rsidRPr="009236CE">
        <w:tab/>
        <w:t>512MB</w:t>
      </w:r>
    </w:p>
    <w:p w:rsidR="002859C5" w:rsidRPr="009236CE" w:rsidRDefault="002859C5" w:rsidP="002859C5">
      <w:pPr>
        <w:spacing w:line="360" w:lineRule="auto"/>
      </w:pPr>
      <w:r w:rsidRPr="009236CE">
        <w:tab/>
        <w:t>Hard Disk Drive</w:t>
      </w:r>
      <w:r w:rsidRPr="009236CE">
        <w:tab/>
        <w:t>:</w:t>
      </w:r>
      <w:r w:rsidRPr="009236CE">
        <w:tab/>
        <w:t>40GB</w:t>
      </w:r>
    </w:p>
    <w:p w:rsidR="002859C5" w:rsidRPr="009236CE" w:rsidRDefault="002859C5" w:rsidP="002859C5">
      <w:pPr>
        <w:spacing w:line="360" w:lineRule="auto"/>
      </w:pPr>
      <w:r w:rsidRPr="009236CE">
        <w:tab/>
        <w:t>Key Board</w:t>
      </w:r>
      <w:r w:rsidRPr="009236CE">
        <w:tab/>
      </w:r>
      <w:r w:rsidRPr="009236CE">
        <w:tab/>
        <w:t>:</w:t>
      </w:r>
      <w:r w:rsidRPr="009236CE">
        <w:tab/>
        <w:t>Standard 101/102 or Digi Sync Family</w:t>
      </w:r>
    </w:p>
    <w:p w:rsidR="002859C5" w:rsidRPr="009236CE" w:rsidRDefault="002859C5" w:rsidP="002859C5">
      <w:pPr>
        <w:spacing w:line="360" w:lineRule="auto"/>
      </w:pPr>
      <w:r w:rsidRPr="009236CE">
        <w:tab/>
        <w:t>Monitor</w:t>
      </w:r>
      <w:r w:rsidRPr="009236CE">
        <w:tab/>
      </w:r>
      <w:r w:rsidRPr="009236CE">
        <w:tab/>
        <w:t>:</w:t>
      </w:r>
      <w:r w:rsidRPr="009236CE">
        <w:tab/>
        <w:t>Display Panel (1024 X 764)</w:t>
      </w:r>
    </w:p>
    <w:p w:rsidR="002859C5" w:rsidRPr="009236CE" w:rsidRDefault="002859C5" w:rsidP="002859C5">
      <w:pPr>
        <w:spacing w:line="360" w:lineRule="auto"/>
      </w:pPr>
      <w:r w:rsidRPr="009236CE">
        <w:tab/>
        <w:t>Display Adapter</w:t>
      </w:r>
      <w:r w:rsidRPr="009236CE">
        <w:tab/>
        <w:t>:</w:t>
      </w:r>
      <w:r w:rsidRPr="009236CE">
        <w:tab/>
        <w:t>Trident Super VGA</w:t>
      </w:r>
    </w:p>
    <w:p w:rsidR="002859C5" w:rsidRPr="009236CE" w:rsidRDefault="002859C5" w:rsidP="002859C5">
      <w:pPr>
        <w:spacing w:line="360" w:lineRule="auto"/>
      </w:pPr>
      <w:r w:rsidRPr="009236CE">
        <w:tab/>
        <w:t>Network Adapter</w:t>
      </w:r>
      <w:r w:rsidRPr="009236CE">
        <w:tab/>
        <w:t>:</w:t>
      </w:r>
      <w:r w:rsidRPr="009236CE">
        <w:tab/>
        <w:t>SMC Ethernet Card Elite 16 Ultra</w:t>
      </w:r>
    </w:p>
    <w:p w:rsidR="002859C5" w:rsidRPr="009236CE" w:rsidRDefault="002859C5" w:rsidP="002859C5">
      <w:pPr>
        <w:spacing w:line="360" w:lineRule="auto"/>
      </w:pPr>
      <w:r w:rsidRPr="009236CE">
        <w:tab/>
        <w:t>Mouse</w:t>
      </w:r>
      <w:r w:rsidRPr="009236CE">
        <w:tab/>
      </w:r>
      <w:r w:rsidRPr="009236CE">
        <w:tab/>
      </w:r>
      <w:r w:rsidRPr="009236CE">
        <w:tab/>
        <w:t>:</w:t>
      </w:r>
      <w:r w:rsidRPr="009236CE">
        <w:tab/>
        <w:t>Logitech Serial Mouse</w:t>
      </w:r>
    </w:p>
    <w:p w:rsidR="002859C5" w:rsidRDefault="002859C5" w:rsidP="002859C5">
      <w:pPr>
        <w:spacing w:line="360" w:lineRule="auto"/>
      </w:pPr>
    </w:p>
    <w:p w:rsidR="002859C5" w:rsidRPr="009236CE" w:rsidRDefault="002859C5" w:rsidP="002859C5">
      <w:pPr>
        <w:spacing w:line="360" w:lineRule="auto"/>
        <w:rPr>
          <w:b/>
          <w:sz w:val="28"/>
          <w:szCs w:val="28"/>
        </w:rPr>
      </w:pPr>
      <w:r>
        <w:rPr>
          <w:b/>
          <w:sz w:val="28"/>
          <w:szCs w:val="28"/>
        </w:rPr>
        <w:t xml:space="preserve">3.2 </w:t>
      </w:r>
      <w:r w:rsidRPr="009236CE">
        <w:rPr>
          <w:b/>
          <w:sz w:val="28"/>
          <w:szCs w:val="28"/>
        </w:rPr>
        <w:t>SOF</w:t>
      </w:r>
      <w:r>
        <w:rPr>
          <w:b/>
          <w:sz w:val="28"/>
          <w:szCs w:val="28"/>
        </w:rPr>
        <w:t xml:space="preserve">TWARE </w:t>
      </w:r>
      <w:r w:rsidRPr="009236CE">
        <w:rPr>
          <w:b/>
          <w:sz w:val="28"/>
          <w:szCs w:val="28"/>
        </w:rPr>
        <w:t>DESCRIPTION</w:t>
      </w:r>
    </w:p>
    <w:p w:rsidR="00D46D88" w:rsidRDefault="002859C5" w:rsidP="002859C5">
      <w:pPr>
        <w:spacing w:line="360" w:lineRule="auto"/>
      </w:pPr>
      <w:r w:rsidRPr="009236CE">
        <w:tab/>
      </w:r>
    </w:p>
    <w:p w:rsidR="002859C5" w:rsidRPr="009236CE" w:rsidRDefault="002859C5" w:rsidP="002859C5">
      <w:pPr>
        <w:spacing w:line="360" w:lineRule="auto"/>
      </w:pPr>
      <w:r w:rsidRPr="009236CE">
        <w:t>Operating System</w:t>
      </w:r>
      <w:r w:rsidRPr="009236CE">
        <w:tab/>
      </w:r>
      <w:r w:rsidR="005D757F">
        <w:t xml:space="preserve">           </w:t>
      </w:r>
      <w:r w:rsidRPr="009236CE">
        <w:t>:</w:t>
      </w:r>
      <w:r w:rsidRPr="009236CE">
        <w:tab/>
        <w:t>Windows XP</w:t>
      </w:r>
      <w:r w:rsidR="005D757F">
        <w:t xml:space="preserve"> and higher</w:t>
      </w:r>
    </w:p>
    <w:p w:rsidR="002859C5" w:rsidRPr="009236CE" w:rsidRDefault="002859C5" w:rsidP="002859C5">
      <w:pPr>
        <w:spacing w:line="360" w:lineRule="auto"/>
      </w:pPr>
      <w:r w:rsidRPr="009236CE">
        <w:tab/>
        <w:t>Front- End</w:t>
      </w:r>
      <w:r w:rsidRPr="009236CE">
        <w:tab/>
      </w:r>
      <w:r w:rsidRPr="009236CE">
        <w:tab/>
        <w:t>:</w:t>
      </w:r>
      <w:r w:rsidRPr="009236CE">
        <w:tab/>
      </w:r>
      <w:r w:rsidR="005D757F">
        <w:t>HTML</w:t>
      </w:r>
      <w:r w:rsidR="00967625">
        <w:t>, CSS, JAVA</w:t>
      </w:r>
      <w:r w:rsidR="005D757F">
        <w:t xml:space="preserve"> SCRIPT</w:t>
      </w:r>
    </w:p>
    <w:p w:rsidR="00967625" w:rsidRDefault="002859C5" w:rsidP="00967625">
      <w:pPr>
        <w:spacing w:line="360" w:lineRule="auto"/>
      </w:pPr>
      <w:r w:rsidRPr="009236CE">
        <w:tab/>
        <w:t>Back- End</w:t>
      </w:r>
      <w:r w:rsidRPr="009236CE">
        <w:tab/>
      </w:r>
      <w:r w:rsidRPr="009236CE">
        <w:tab/>
        <w:t>:</w:t>
      </w:r>
      <w:r w:rsidR="00967625">
        <w:tab/>
        <w:t>PHP, MYSQL</w:t>
      </w:r>
    </w:p>
    <w:p w:rsidR="001F4C91" w:rsidRDefault="001F4C91" w:rsidP="00967625">
      <w:pPr>
        <w:spacing w:line="360" w:lineRule="auto"/>
      </w:pPr>
    </w:p>
    <w:p w:rsidR="001F4C91" w:rsidRDefault="001F4C91" w:rsidP="00967625">
      <w:pPr>
        <w:spacing w:line="360" w:lineRule="auto"/>
      </w:pPr>
    </w:p>
    <w:p w:rsidR="001F4C91" w:rsidRDefault="001F4C91" w:rsidP="00967625">
      <w:pPr>
        <w:spacing w:line="360" w:lineRule="auto"/>
      </w:pPr>
    </w:p>
    <w:p w:rsidR="009707F3" w:rsidRPr="00967625" w:rsidRDefault="001F4C91" w:rsidP="00967625">
      <w:pPr>
        <w:spacing w:line="360" w:lineRule="auto"/>
      </w:pPr>
      <w:r>
        <w:rPr>
          <w:b/>
          <w:sz w:val="32"/>
          <w:szCs w:val="32"/>
        </w:rPr>
        <w:t>4</w:t>
      </w:r>
      <w:r w:rsidR="009707F3">
        <w:rPr>
          <w:b/>
          <w:sz w:val="32"/>
          <w:szCs w:val="32"/>
        </w:rPr>
        <w:t xml:space="preserve">. </w:t>
      </w:r>
      <w:r w:rsidR="009707F3" w:rsidRPr="00C63433">
        <w:rPr>
          <w:rFonts w:ascii="Cambria" w:hAnsi="Cambria"/>
          <w:b/>
          <w:sz w:val="32"/>
          <w:szCs w:val="32"/>
        </w:rPr>
        <w:t>OVERVIEW OF THE LANGUAGE USED</w:t>
      </w:r>
    </w:p>
    <w:p w:rsidR="009707F3" w:rsidRPr="009748DE" w:rsidRDefault="009707F3" w:rsidP="009707F3">
      <w:pPr>
        <w:tabs>
          <w:tab w:val="left" w:pos="1076"/>
        </w:tabs>
        <w:rPr>
          <w:b/>
          <w:sz w:val="28"/>
          <w:szCs w:val="28"/>
        </w:rPr>
      </w:pPr>
    </w:p>
    <w:p w:rsidR="001F381E" w:rsidRPr="00FC7B4C" w:rsidRDefault="009707F3" w:rsidP="001F381E">
      <w:pPr>
        <w:pStyle w:val="BodyTextIndent"/>
        <w:ind w:left="0"/>
        <w:rPr>
          <w:rFonts w:ascii="Arial Black" w:hAnsi="Arial Black"/>
          <w:b/>
          <w:i/>
          <w:sz w:val="32"/>
          <w:szCs w:val="32"/>
        </w:rPr>
      </w:pPr>
      <w:r w:rsidRPr="009236CE">
        <w:rPr>
          <w:b/>
        </w:rPr>
        <w:tab/>
      </w:r>
      <w:r w:rsidR="001F4C91">
        <w:rPr>
          <w:rFonts w:ascii="Arial Black" w:hAnsi="Arial Black"/>
          <w:b/>
          <w:i/>
          <w:sz w:val="32"/>
          <w:szCs w:val="32"/>
        </w:rPr>
        <w:t>4</w:t>
      </w:r>
      <w:r w:rsidR="001F381E" w:rsidRPr="00FC7B4C">
        <w:rPr>
          <w:rFonts w:ascii="Arial Black" w:hAnsi="Arial Black"/>
          <w:b/>
          <w:i/>
          <w:sz w:val="32"/>
          <w:szCs w:val="32"/>
        </w:rPr>
        <w:t>.1 About Html:-</w:t>
      </w:r>
    </w:p>
    <w:p w:rsidR="001F381E" w:rsidRDefault="001F381E" w:rsidP="001F381E">
      <w:pPr>
        <w:pStyle w:val="BodyTextIndent"/>
        <w:ind w:left="0"/>
        <w:rPr>
          <w:b/>
          <w:i/>
          <w:sz w:val="28"/>
          <w:szCs w:val="28"/>
        </w:rPr>
      </w:pPr>
    </w:p>
    <w:p w:rsidR="001F381E" w:rsidRPr="00C90A0F" w:rsidRDefault="001F381E" w:rsidP="001F381E">
      <w:pPr>
        <w:pStyle w:val="Heading1"/>
        <w:widowControl/>
        <w:numPr>
          <w:ilvl w:val="0"/>
          <w:numId w:val="27"/>
        </w:numPr>
        <w:suppressAutoHyphens w:val="0"/>
        <w:spacing w:before="0" w:after="0"/>
        <w:rPr>
          <w:rFonts w:ascii="Times New Roman" w:hAnsi="Times New Roman"/>
          <w:b w:val="0"/>
        </w:rPr>
      </w:pPr>
      <w:r w:rsidRPr="00C90A0F">
        <w:rPr>
          <w:rFonts w:ascii="Times New Roman" w:hAnsi="Times New Roman"/>
          <w:b w:val="0"/>
        </w:rPr>
        <w:t>UNDERSTANDING HTML</w:t>
      </w:r>
    </w:p>
    <w:p w:rsidR="001F381E" w:rsidRPr="00C90A0F" w:rsidRDefault="001F381E" w:rsidP="001F381E">
      <w:pPr>
        <w:ind w:left="360"/>
        <w:rPr>
          <w:sz w:val="32"/>
          <w:szCs w:val="32"/>
        </w:rPr>
      </w:pPr>
    </w:p>
    <w:p w:rsidR="001F381E" w:rsidRPr="00C90A0F" w:rsidRDefault="001F381E" w:rsidP="001F381E">
      <w:pPr>
        <w:widowControl/>
        <w:numPr>
          <w:ilvl w:val="0"/>
          <w:numId w:val="29"/>
        </w:numPr>
        <w:suppressAutoHyphens w:val="0"/>
        <w:rPr>
          <w:bCs/>
          <w:sz w:val="32"/>
          <w:szCs w:val="32"/>
        </w:rPr>
      </w:pPr>
      <w:r w:rsidRPr="00C90A0F">
        <w:rPr>
          <w:sz w:val="32"/>
          <w:szCs w:val="32"/>
        </w:rPr>
        <w:t>HTML was originated by Tim Berners-Lee.</w:t>
      </w:r>
    </w:p>
    <w:p w:rsidR="001F381E" w:rsidRPr="00C90A0F" w:rsidRDefault="001F381E" w:rsidP="001F381E">
      <w:pPr>
        <w:widowControl/>
        <w:numPr>
          <w:ilvl w:val="0"/>
          <w:numId w:val="28"/>
        </w:numPr>
        <w:suppressAutoHyphens w:val="0"/>
        <w:rPr>
          <w:bCs/>
          <w:sz w:val="32"/>
          <w:szCs w:val="32"/>
        </w:rPr>
      </w:pPr>
      <w:r w:rsidRPr="00C90A0F">
        <w:rPr>
          <w:sz w:val="32"/>
          <w:szCs w:val="32"/>
        </w:rPr>
        <w:t xml:space="preserve">HTML developed a few years ago as a subset of </w:t>
      </w:r>
      <w:r w:rsidRPr="00C90A0F">
        <w:rPr>
          <w:iCs/>
          <w:sz w:val="32"/>
          <w:szCs w:val="32"/>
        </w:rPr>
        <w:t>SGML</w:t>
      </w:r>
      <w:r w:rsidRPr="00C90A0F">
        <w:rPr>
          <w:sz w:val="32"/>
          <w:szCs w:val="32"/>
        </w:rPr>
        <w:t xml:space="preserve"> (</w:t>
      </w:r>
      <w:r w:rsidRPr="00C90A0F">
        <w:rPr>
          <w:iCs/>
          <w:sz w:val="32"/>
          <w:szCs w:val="32"/>
        </w:rPr>
        <w:t>Standard Generalized Mark-up Language</w:t>
      </w:r>
      <w:r w:rsidRPr="00C90A0F">
        <w:rPr>
          <w:sz w:val="32"/>
          <w:szCs w:val="32"/>
        </w:rPr>
        <w:t>), which is a higher-level mark-up language that has long been a favorite of the Department of Defense.</w:t>
      </w:r>
    </w:p>
    <w:p w:rsidR="001F381E" w:rsidRPr="00C90A0F" w:rsidRDefault="001F381E" w:rsidP="001F381E">
      <w:pPr>
        <w:widowControl/>
        <w:numPr>
          <w:ilvl w:val="0"/>
          <w:numId w:val="28"/>
        </w:numPr>
        <w:suppressAutoHyphens w:val="0"/>
        <w:rPr>
          <w:sz w:val="32"/>
          <w:szCs w:val="32"/>
        </w:rPr>
      </w:pPr>
      <w:r w:rsidRPr="00C90A0F">
        <w:rPr>
          <w:sz w:val="32"/>
          <w:szCs w:val="32"/>
        </w:rPr>
        <w:t>Any HTML document is also valid for SGML.</w:t>
      </w:r>
    </w:p>
    <w:p w:rsidR="001F381E" w:rsidRPr="00C90A0F" w:rsidRDefault="001F381E" w:rsidP="001F381E">
      <w:pPr>
        <w:widowControl/>
        <w:numPr>
          <w:ilvl w:val="0"/>
          <w:numId w:val="28"/>
        </w:numPr>
        <w:suppressAutoHyphens w:val="0"/>
        <w:rPr>
          <w:bCs/>
          <w:sz w:val="32"/>
          <w:szCs w:val="32"/>
        </w:rPr>
      </w:pPr>
      <w:r w:rsidRPr="00C90A0F">
        <w:rPr>
          <w:sz w:val="32"/>
          <w:szCs w:val="32"/>
        </w:rPr>
        <w:t>HTML is a Hyper Text Markup Language that is used to develop web pages.</w:t>
      </w:r>
    </w:p>
    <w:p w:rsidR="001F381E" w:rsidRPr="00C90A0F" w:rsidRDefault="001F381E" w:rsidP="001F381E">
      <w:pPr>
        <w:widowControl/>
        <w:numPr>
          <w:ilvl w:val="0"/>
          <w:numId w:val="28"/>
        </w:numPr>
        <w:suppressAutoHyphens w:val="0"/>
        <w:rPr>
          <w:bCs/>
          <w:sz w:val="32"/>
          <w:szCs w:val="32"/>
        </w:rPr>
      </w:pPr>
      <w:r w:rsidRPr="00C90A0F">
        <w:rPr>
          <w:sz w:val="32"/>
          <w:szCs w:val="32"/>
        </w:rPr>
        <w:t>HTML is not a programming language like C, C++ and Java etc.</w:t>
      </w:r>
    </w:p>
    <w:p w:rsidR="001F381E" w:rsidRPr="00C90A0F" w:rsidRDefault="001F381E" w:rsidP="001F381E">
      <w:pPr>
        <w:widowControl/>
        <w:numPr>
          <w:ilvl w:val="0"/>
          <w:numId w:val="28"/>
        </w:numPr>
        <w:suppressAutoHyphens w:val="0"/>
        <w:rPr>
          <w:sz w:val="32"/>
          <w:szCs w:val="32"/>
        </w:rPr>
      </w:pPr>
      <w:r w:rsidRPr="00C90A0F">
        <w:rPr>
          <w:sz w:val="32"/>
          <w:szCs w:val="32"/>
        </w:rPr>
        <w:t>It is a cross platform markup language that is design to be flexible enough to display text and other elements like graphical on a variety of views.</w:t>
      </w:r>
    </w:p>
    <w:p w:rsidR="001F381E" w:rsidRPr="00C90A0F" w:rsidRDefault="001F381E" w:rsidP="001F381E">
      <w:pPr>
        <w:widowControl/>
        <w:numPr>
          <w:ilvl w:val="0"/>
          <w:numId w:val="28"/>
        </w:numPr>
        <w:suppressAutoHyphens w:val="0"/>
        <w:rPr>
          <w:sz w:val="32"/>
          <w:szCs w:val="32"/>
        </w:rPr>
      </w:pPr>
      <w:r w:rsidRPr="00C90A0F">
        <w:rPr>
          <w:sz w:val="32"/>
          <w:szCs w:val="32"/>
        </w:rPr>
        <w:t>The HTML documents consists of special Tags that are embedded in an ASCII document.</w:t>
      </w:r>
    </w:p>
    <w:p w:rsidR="001F381E" w:rsidRDefault="001F381E" w:rsidP="001F381E">
      <w:pPr>
        <w:widowControl/>
        <w:numPr>
          <w:ilvl w:val="0"/>
          <w:numId w:val="28"/>
        </w:numPr>
        <w:suppressAutoHyphens w:val="0"/>
        <w:rPr>
          <w:sz w:val="32"/>
          <w:szCs w:val="32"/>
        </w:rPr>
      </w:pPr>
      <w:r w:rsidRPr="00C90A0F">
        <w:rPr>
          <w:sz w:val="32"/>
          <w:szCs w:val="32"/>
        </w:rPr>
        <w:t>Web browser like Internet Explorer, Netscape Navigator etc, interprets these Tags.</w:t>
      </w:r>
    </w:p>
    <w:p w:rsidR="001F381E" w:rsidRDefault="001F381E" w:rsidP="001F381E">
      <w:pPr>
        <w:widowControl/>
        <w:suppressAutoHyphens w:val="0"/>
        <w:rPr>
          <w:sz w:val="32"/>
          <w:szCs w:val="32"/>
        </w:rPr>
      </w:pPr>
    </w:p>
    <w:p w:rsidR="001F381E" w:rsidRPr="001A5F1E" w:rsidRDefault="001F381E" w:rsidP="001F381E">
      <w:pPr>
        <w:pStyle w:val="Heading2"/>
        <w:shd w:val="clear" w:color="auto" w:fill="FFFFFF"/>
        <w:spacing w:before="150" w:after="150"/>
        <w:rPr>
          <w:rFonts w:ascii="Segoe UI" w:hAnsi="Segoe UI" w:cs="Segoe UI"/>
          <w:bCs w:val="0"/>
          <w:color w:val="000000"/>
          <w:sz w:val="45"/>
          <w:szCs w:val="45"/>
        </w:rPr>
      </w:pPr>
      <w:r w:rsidRPr="001A5F1E">
        <w:rPr>
          <w:rFonts w:ascii="Segoe UI" w:hAnsi="Segoe UI" w:cs="Segoe UI"/>
          <w:bCs w:val="0"/>
          <w:color w:val="000000"/>
          <w:sz w:val="45"/>
          <w:szCs w:val="45"/>
        </w:rPr>
        <w:t>Basic HTML</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995"/>
        <w:gridCol w:w="7437"/>
      </w:tblGrid>
      <w:tr w:rsidR="001F381E" w:rsidTr="00D3681B">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Description</w:t>
            </w:r>
          </w:p>
        </w:tc>
      </w:tr>
      <w:tr w:rsidR="001F381E" w:rsidTr="00D3681B">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0" w:history="1">
              <w:r>
                <w:rPr>
                  <w:rStyle w:val="Hyperlink"/>
                  <w:rFonts w:ascii="Verdana" w:hAnsi="Verdana"/>
                  <w:sz w:val="23"/>
                  <w:szCs w:val="23"/>
                </w:rPr>
                <w:t>&lt;!DOCTYPE&gt;</w:t>
              </w:r>
            </w:hyperlink>
            <w:r>
              <w:rPr>
                <w:rFonts w:ascii="Verdana" w:hAnsi="Verdana"/>
                <w:color w:val="000000"/>
                <w:sz w:val="23"/>
                <w:szCs w:val="23"/>
              </w:rPr>
              <w:t> </w:t>
            </w:r>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document type</w:t>
            </w:r>
          </w:p>
        </w:tc>
      </w:tr>
      <w:tr w:rsidR="001F381E" w:rsidTr="00D3681B">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1" w:history="1">
              <w:r>
                <w:rPr>
                  <w:rStyle w:val="Hyperlink"/>
                  <w:rFonts w:ascii="Verdana" w:hAnsi="Verdana"/>
                  <w:sz w:val="23"/>
                  <w:szCs w:val="23"/>
                </w:rPr>
                <w:t>&lt;html&gt;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HTML document</w:t>
            </w:r>
          </w:p>
        </w:tc>
      </w:tr>
      <w:tr w:rsidR="001F381E" w:rsidTr="00D3681B">
        <w:trPr>
          <w:trHeight w:val="1293"/>
        </w:trPr>
        <w:tc>
          <w:tcPr>
            <w:tcW w:w="5000" w:type="pct"/>
            <w:gridSpan w:val="2"/>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2" w:history="1">
              <w:r>
                <w:rPr>
                  <w:rStyle w:val="Hyperlink"/>
                  <w:rFonts w:ascii="Verdana" w:hAnsi="Verdana"/>
                  <w:sz w:val="23"/>
                  <w:szCs w:val="23"/>
                </w:rPr>
                <w:t>&lt;head&gt;</w:t>
              </w:r>
            </w:hyperlink>
          </w:p>
          <w:p w:rsidR="001F381E" w:rsidRDefault="001F381E" w:rsidP="004771A1">
            <w:pPr>
              <w:rPr>
                <w:rFonts w:ascii="Verdana" w:hAnsi="Verdana"/>
                <w:color w:val="000000"/>
                <w:sz w:val="23"/>
                <w:szCs w:val="23"/>
              </w:rPr>
            </w:pPr>
            <w:r>
              <w:rPr>
                <w:rFonts w:ascii="Verdana" w:hAnsi="Verdana"/>
                <w:color w:val="000000"/>
                <w:sz w:val="23"/>
                <w:szCs w:val="23"/>
              </w:rPr>
              <w:t>Defines information about the document</w:t>
            </w:r>
          </w:p>
          <w:p w:rsidR="001F381E" w:rsidRDefault="001F381E" w:rsidP="004771A1">
            <w:pPr>
              <w:rPr>
                <w:rFonts w:ascii="Verdana" w:hAnsi="Verdana"/>
                <w:color w:val="000000"/>
                <w:sz w:val="23"/>
                <w:szCs w:val="23"/>
              </w:rPr>
            </w:pPr>
            <w:hyperlink r:id="rId13" w:history="1">
              <w:r>
                <w:rPr>
                  <w:rStyle w:val="Hyperlink"/>
                  <w:rFonts w:ascii="Verdana" w:hAnsi="Verdana"/>
                  <w:sz w:val="23"/>
                  <w:szCs w:val="23"/>
                </w:rPr>
                <w:t>&lt;title&gt;</w:t>
              </w:r>
            </w:hyperlink>
          </w:p>
          <w:p w:rsidR="001F381E" w:rsidRDefault="001F381E" w:rsidP="004771A1">
            <w:pPr>
              <w:rPr>
                <w:rFonts w:ascii="Verdana" w:hAnsi="Verdana"/>
                <w:color w:val="000000"/>
                <w:sz w:val="23"/>
                <w:szCs w:val="23"/>
              </w:rPr>
            </w:pPr>
            <w:r>
              <w:rPr>
                <w:rFonts w:ascii="Verdana" w:hAnsi="Verdana"/>
                <w:color w:val="000000"/>
                <w:sz w:val="23"/>
                <w:szCs w:val="23"/>
              </w:rPr>
              <w:t>Defines a title for the document</w:t>
            </w:r>
          </w:p>
        </w:tc>
      </w:tr>
      <w:tr w:rsidR="001F381E" w:rsidTr="00D3681B">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4" w:history="1">
              <w:r>
                <w:rPr>
                  <w:rStyle w:val="Hyperlink"/>
                  <w:rFonts w:ascii="Verdana" w:hAnsi="Verdana"/>
                  <w:sz w:val="23"/>
                  <w:szCs w:val="23"/>
                </w:rPr>
                <w:t>&lt;body&gt;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document's body</w:t>
            </w:r>
          </w:p>
        </w:tc>
      </w:tr>
      <w:tr w:rsidR="001F381E" w:rsidTr="00D3681B">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5" w:history="1">
              <w:r>
                <w:rPr>
                  <w:rStyle w:val="Hyperlink"/>
                  <w:rFonts w:ascii="Verdana" w:hAnsi="Verdana"/>
                  <w:sz w:val="23"/>
                  <w:szCs w:val="23"/>
                </w:rPr>
                <w:t>&lt;h1&gt; to &lt;h6&gt;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HTML headings</w:t>
            </w:r>
          </w:p>
        </w:tc>
      </w:tr>
      <w:tr w:rsidR="001F381E" w:rsidTr="00D3681B">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6" w:history="1">
              <w:r>
                <w:rPr>
                  <w:rStyle w:val="Hyperlink"/>
                  <w:rFonts w:ascii="Verdana" w:hAnsi="Verdana"/>
                  <w:sz w:val="23"/>
                  <w:szCs w:val="23"/>
                </w:rPr>
                <w:t>&lt;p&gt;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paragraph</w:t>
            </w:r>
          </w:p>
        </w:tc>
      </w:tr>
      <w:tr w:rsidR="001F381E" w:rsidTr="00D3681B">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7" w:history="1">
              <w:r>
                <w:rPr>
                  <w:rStyle w:val="Hyperlink"/>
                  <w:rFonts w:ascii="Verdana" w:hAnsi="Verdana"/>
                  <w:sz w:val="23"/>
                  <w:szCs w:val="23"/>
                </w:rPr>
                <w:t>&lt;br&gt;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Inserts a single line break</w:t>
            </w:r>
          </w:p>
        </w:tc>
      </w:tr>
      <w:tr w:rsidR="001F381E" w:rsidTr="00D3681B">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8" w:history="1">
              <w:r>
                <w:rPr>
                  <w:rStyle w:val="Hyperlink"/>
                  <w:rFonts w:ascii="Verdana" w:hAnsi="Verdana"/>
                  <w:sz w:val="23"/>
                  <w:szCs w:val="23"/>
                </w:rPr>
                <w:t>&lt;hr&gt;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thematic change in the content</w:t>
            </w:r>
          </w:p>
        </w:tc>
      </w:tr>
      <w:tr w:rsidR="001F381E" w:rsidTr="00D3681B">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19" w:history="1">
              <w:r>
                <w:rPr>
                  <w:rStyle w:val="Hyperlink"/>
                  <w:rFonts w:ascii="Verdana" w:hAnsi="Verdana"/>
                  <w:sz w:val="23"/>
                  <w:szCs w:val="23"/>
                </w:rPr>
                <w:t>&lt;!--...--&gt;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comment</w:t>
            </w:r>
          </w:p>
        </w:tc>
      </w:tr>
    </w:tbl>
    <w:p w:rsidR="001F381E" w:rsidRDefault="001F381E" w:rsidP="001F381E">
      <w:pPr>
        <w:widowControl/>
        <w:suppressAutoHyphens w:val="0"/>
        <w:rPr>
          <w:sz w:val="32"/>
          <w:szCs w:val="32"/>
        </w:rPr>
      </w:pPr>
    </w:p>
    <w:p w:rsidR="001F381E" w:rsidRPr="001A5F1E" w:rsidRDefault="001F381E" w:rsidP="001F381E">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Formatting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995"/>
        <w:gridCol w:w="7437"/>
      </w:tblGrid>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0" w:history="1">
              <w:r>
                <w:rPr>
                  <w:rStyle w:val="Hyperlink"/>
                  <w:rFonts w:ascii="Verdana" w:hAnsi="Verdana"/>
                  <w:sz w:val="23"/>
                  <w:szCs w:val="23"/>
                </w:rPr>
                <w:t>&lt;abbr&gt;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abbreviation or an acronym</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1" w:history="1">
              <w:r>
                <w:rPr>
                  <w:rStyle w:val="Hyperlink"/>
                  <w:rFonts w:ascii="Verdana" w:hAnsi="Verdana"/>
                  <w:sz w:val="23"/>
                  <w:szCs w:val="23"/>
                </w:rPr>
                <w:t>&lt;address&gt;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contact information for the author/owner of a document/article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2" w:history="1">
              <w:r>
                <w:rPr>
                  <w:rStyle w:val="Hyperlink"/>
                  <w:rFonts w:ascii="Verdana" w:hAnsi="Verdana"/>
                  <w:sz w:val="23"/>
                  <w:szCs w:val="23"/>
                </w:rPr>
                <w:t>&lt;b&gt;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bold text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3" w:history="1">
              <w:r>
                <w:rPr>
                  <w:rStyle w:val="Hyperlink"/>
                  <w:rFonts w:ascii="Verdana" w:hAnsi="Verdana"/>
                  <w:sz w:val="23"/>
                  <w:szCs w:val="23"/>
                </w:rPr>
                <w:t>&lt;bdi&gt;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Isolates a part of text that might be formatted in a different direction from other text outside it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4" w:history="1">
              <w:r>
                <w:rPr>
                  <w:rStyle w:val="Hyperlink"/>
                  <w:rFonts w:ascii="Verdana" w:hAnsi="Verdana"/>
                  <w:sz w:val="23"/>
                  <w:szCs w:val="23"/>
                </w:rPr>
                <w:t>&lt;bdo&gt;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Overrides the current text direction</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5" w:history="1">
              <w:r>
                <w:rPr>
                  <w:rStyle w:val="Hyperlink"/>
                  <w:rFonts w:ascii="Verdana" w:hAnsi="Verdana"/>
                  <w:sz w:val="23"/>
                  <w:szCs w:val="23"/>
                </w:rPr>
                <w:t>&lt;blockquote&gt;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section that is quoted from another source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6" w:history="1">
              <w:r>
                <w:rPr>
                  <w:rStyle w:val="Hyperlink"/>
                  <w:rFonts w:ascii="Verdana" w:hAnsi="Verdana"/>
                  <w:sz w:val="23"/>
                  <w:szCs w:val="23"/>
                </w:rPr>
                <w:t>&lt;cite&gt;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title of a work</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7" w:history="1">
              <w:r>
                <w:rPr>
                  <w:rStyle w:val="Hyperlink"/>
                  <w:rFonts w:ascii="Verdana" w:hAnsi="Verdana"/>
                  <w:sz w:val="23"/>
                  <w:szCs w:val="23"/>
                </w:rPr>
                <w:t>&lt;code&gt;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piece of computer code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8" w:history="1">
              <w:r>
                <w:rPr>
                  <w:rStyle w:val="Hyperlink"/>
                  <w:rFonts w:ascii="Verdana" w:hAnsi="Verdana"/>
                  <w:sz w:val="23"/>
                  <w:szCs w:val="23"/>
                </w:rPr>
                <w:t>&lt;del&gt;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has been deleted from a document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29" w:history="1">
              <w:r>
                <w:rPr>
                  <w:rStyle w:val="Hyperlink"/>
                  <w:rFonts w:ascii="Verdana" w:hAnsi="Verdana"/>
                  <w:sz w:val="23"/>
                  <w:szCs w:val="23"/>
                </w:rPr>
                <w:t>&lt;dfn&gt;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Represents the defining instance of a term</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0" w:history="1">
              <w:r>
                <w:rPr>
                  <w:rStyle w:val="Hyperlink"/>
                  <w:rFonts w:ascii="Verdana" w:hAnsi="Verdana"/>
                  <w:sz w:val="23"/>
                  <w:szCs w:val="23"/>
                </w:rPr>
                <w:t>&lt;em&gt;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emphasized text </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1" w:history="1">
              <w:r>
                <w:rPr>
                  <w:rStyle w:val="Hyperlink"/>
                  <w:rFonts w:ascii="Verdana" w:hAnsi="Verdana"/>
                  <w:sz w:val="23"/>
                  <w:szCs w:val="23"/>
                </w:rPr>
                <w:t>&lt;i&gt;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part of text in an alternate voice or mood</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2" w:history="1">
              <w:r>
                <w:rPr>
                  <w:rStyle w:val="Hyperlink"/>
                  <w:rFonts w:ascii="Verdana" w:hAnsi="Verdana"/>
                  <w:sz w:val="23"/>
                  <w:szCs w:val="23"/>
                </w:rPr>
                <w:t>&lt;ins&gt;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text that has been inserted into a document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3" w:history="1">
              <w:r>
                <w:rPr>
                  <w:rStyle w:val="Hyperlink"/>
                  <w:rFonts w:ascii="Verdana" w:hAnsi="Verdana"/>
                  <w:sz w:val="23"/>
                  <w:szCs w:val="23"/>
                </w:rPr>
                <w:t>&lt;kbd&gt;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keyboard input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4" w:history="1">
              <w:r>
                <w:rPr>
                  <w:rStyle w:val="Hyperlink"/>
                  <w:rFonts w:ascii="Verdana" w:hAnsi="Verdana"/>
                  <w:sz w:val="23"/>
                  <w:szCs w:val="23"/>
                </w:rPr>
                <w:t>&lt;mark&gt;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marked/highlighted text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5" w:history="1">
              <w:r>
                <w:rPr>
                  <w:rStyle w:val="Hyperlink"/>
                  <w:rFonts w:ascii="Verdana" w:hAnsi="Verdana"/>
                  <w:sz w:val="23"/>
                  <w:szCs w:val="23"/>
                </w:rPr>
                <w:t>&lt;meter&gt;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scalar measurement within a known range (a gauge)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6" w:history="1">
              <w:r>
                <w:rPr>
                  <w:rStyle w:val="Hyperlink"/>
                  <w:rFonts w:ascii="Verdana" w:hAnsi="Verdana"/>
                  <w:sz w:val="23"/>
                  <w:szCs w:val="23"/>
                </w:rPr>
                <w:t>&lt;pre&gt;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preformatted text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7" w:history="1">
              <w:r>
                <w:rPr>
                  <w:rStyle w:val="Hyperlink"/>
                  <w:rFonts w:ascii="Verdana" w:hAnsi="Verdana"/>
                  <w:sz w:val="23"/>
                  <w:szCs w:val="23"/>
                </w:rPr>
                <w:t>&lt;progress&gt;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Represents the progress of a task</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8" w:history="1">
              <w:r>
                <w:rPr>
                  <w:rStyle w:val="Hyperlink"/>
                  <w:rFonts w:ascii="Verdana" w:hAnsi="Verdana"/>
                  <w:sz w:val="23"/>
                  <w:szCs w:val="23"/>
                </w:rPr>
                <w:t>&lt;q&gt;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short quotation</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39" w:history="1">
              <w:r>
                <w:rPr>
                  <w:rStyle w:val="Hyperlink"/>
                  <w:rFonts w:ascii="Verdana" w:hAnsi="Verdana"/>
                  <w:sz w:val="23"/>
                  <w:szCs w:val="23"/>
                </w:rPr>
                <w:t>&lt;rp&gt;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what to show in browsers that do not support ruby annotations</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0" w:history="1">
              <w:r>
                <w:rPr>
                  <w:rStyle w:val="Hyperlink"/>
                  <w:rFonts w:ascii="Verdana" w:hAnsi="Verdana"/>
                  <w:sz w:val="23"/>
                  <w:szCs w:val="23"/>
                </w:rPr>
                <w:t>&lt;rt&gt;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explanation/pronunciation of characters (for East Asian typography)</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1" w:history="1">
              <w:r>
                <w:rPr>
                  <w:rStyle w:val="Hyperlink"/>
                  <w:rFonts w:ascii="Verdana" w:hAnsi="Verdana"/>
                  <w:sz w:val="23"/>
                  <w:szCs w:val="23"/>
                </w:rPr>
                <w:t>&lt;ruby&gt;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ruby annotation (for East Asian typography)</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2" w:history="1">
              <w:r>
                <w:rPr>
                  <w:rStyle w:val="Hyperlink"/>
                  <w:rFonts w:ascii="Verdana" w:hAnsi="Verdana"/>
                  <w:sz w:val="23"/>
                  <w:szCs w:val="23"/>
                </w:rPr>
                <w:t>&lt;s&gt;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is no longer correct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3" w:history="1">
              <w:r>
                <w:rPr>
                  <w:rStyle w:val="Hyperlink"/>
                  <w:rFonts w:ascii="Verdana" w:hAnsi="Verdana"/>
                  <w:sz w:val="23"/>
                  <w:szCs w:val="23"/>
                </w:rPr>
                <w:t>&lt;samp&gt;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sample output from a computer program</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4" w:history="1">
              <w:r>
                <w:rPr>
                  <w:rStyle w:val="Hyperlink"/>
                  <w:rFonts w:ascii="Verdana" w:hAnsi="Verdana"/>
                  <w:sz w:val="23"/>
                  <w:szCs w:val="23"/>
                </w:rPr>
                <w:t>&lt;small&gt;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smaller text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5" w:history="1">
              <w:r>
                <w:rPr>
                  <w:rStyle w:val="Hyperlink"/>
                  <w:rFonts w:ascii="Verdana" w:hAnsi="Verdana"/>
                  <w:sz w:val="23"/>
                  <w:szCs w:val="23"/>
                </w:rPr>
                <w:t>&lt;strong&gt;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important text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6" w:history="1">
              <w:r>
                <w:rPr>
                  <w:rStyle w:val="Hyperlink"/>
                  <w:rFonts w:ascii="Verdana" w:hAnsi="Verdana"/>
                  <w:sz w:val="23"/>
                  <w:szCs w:val="23"/>
                </w:rPr>
                <w:t>&lt;sub&gt;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subscripted text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7" w:history="1">
              <w:r>
                <w:rPr>
                  <w:rStyle w:val="Hyperlink"/>
                  <w:rFonts w:ascii="Verdana" w:hAnsi="Verdana"/>
                  <w:sz w:val="23"/>
                  <w:szCs w:val="23"/>
                </w:rPr>
                <w:t>&lt;sup&gt;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superscripted text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8" w:history="1">
              <w:r>
                <w:rPr>
                  <w:rStyle w:val="Hyperlink"/>
                  <w:rFonts w:ascii="Verdana" w:hAnsi="Verdana"/>
                  <w:sz w:val="23"/>
                  <w:szCs w:val="23"/>
                </w:rPr>
                <w:t>&lt;template&gt;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template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49" w:history="1">
              <w:r>
                <w:rPr>
                  <w:rStyle w:val="Hyperlink"/>
                  <w:rFonts w:ascii="Verdana" w:hAnsi="Verdana"/>
                  <w:sz w:val="23"/>
                  <w:szCs w:val="23"/>
                </w:rPr>
                <w:t>&lt;time&gt;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date/time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50" w:history="1">
              <w:r>
                <w:rPr>
                  <w:rStyle w:val="Hyperlink"/>
                  <w:rFonts w:ascii="Verdana" w:hAnsi="Verdana"/>
                  <w:sz w:val="23"/>
                  <w:szCs w:val="23"/>
                </w:rPr>
                <w:t>&lt;u&gt;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should be stylistically different from normal text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51" w:history="1">
              <w:r>
                <w:rPr>
                  <w:rStyle w:val="Hyperlink"/>
                  <w:rFonts w:ascii="Verdana" w:hAnsi="Verdana"/>
                  <w:sz w:val="23"/>
                  <w:szCs w:val="23"/>
                </w:rPr>
                <w:t>&lt;var&gt;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variable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4771A1">
            <w:pPr>
              <w:rPr>
                <w:rFonts w:ascii="Verdana" w:hAnsi="Verdana"/>
                <w:color w:val="000000"/>
                <w:sz w:val="23"/>
                <w:szCs w:val="23"/>
              </w:rPr>
            </w:pPr>
            <w:hyperlink r:id="rId52" w:history="1">
              <w:r>
                <w:rPr>
                  <w:rStyle w:val="Hyperlink"/>
                  <w:rFonts w:ascii="Verdana" w:hAnsi="Verdana"/>
                  <w:sz w:val="23"/>
                  <w:szCs w:val="23"/>
                </w:rPr>
                <w:t>&lt;wbr&gt;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possible line-break</w:t>
            </w:r>
          </w:p>
        </w:tc>
      </w:tr>
    </w:tbl>
    <w:p w:rsidR="001F381E" w:rsidRPr="001A5F1E" w:rsidRDefault="001F381E" w:rsidP="001F381E">
      <w:pPr>
        <w:spacing w:before="300" w:after="300"/>
      </w:pPr>
      <w:r>
        <w:pict>
          <v:rect id="_x0000_i1025" style="width:0;height:0" o:hralign="center" o:hrstd="t" o:hrnoshade="t" o:hr="t" fillcolor="black" stroked="f"/>
        </w:pict>
      </w:r>
      <w:r>
        <w:rPr>
          <w:rFonts w:ascii="Segoe UI" w:hAnsi="Segoe UI" w:cs="Segoe UI"/>
          <w:b/>
          <w:bCs/>
          <w:color w:val="000000"/>
          <w:sz w:val="45"/>
          <w:szCs w:val="45"/>
        </w:rPr>
        <w:t>Forms and Input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3" w:history="1">
              <w:r>
                <w:rPr>
                  <w:rStyle w:val="Hyperlink"/>
                  <w:rFonts w:ascii="Verdana" w:hAnsi="Verdana"/>
                  <w:sz w:val="23"/>
                  <w:szCs w:val="23"/>
                </w:rPr>
                <w:t>&lt;form&gt;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HTML form for user input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4" w:history="1">
              <w:r>
                <w:rPr>
                  <w:rStyle w:val="Hyperlink"/>
                  <w:rFonts w:ascii="Verdana" w:hAnsi="Verdana"/>
                  <w:sz w:val="23"/>
                  <w:szCs w:val="23"/>
                </w:rPr>
                <w:t>&lt;input&gt;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input control</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5" w:history="1">
              <w:r>
                <w:rPr>
                  <w:rStyle w:val="Hyperlink"/>
                  <w:rFonts w:ascii="Verdana" w:hAnsi="Verdana"/>
                  <w:sz w:val="23"/>
                  <w:szCs w:val="23"/>
                </w:rPr>
                <w:t>&lt;textarea&gt;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multiline input control (text area)</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6" w:history="1">
              <w:r>
                <w:rPr>
                  <w:rStyle w:val="Hyperlink"/>
                  <w:rFonts w:ascii="Verdana" w:hAnsi="Verdana"/>
                  <w:sz w:val="23"/>
                  <w:szCs w:val="23"/>
                </w:rPr>
                <w:t>&lt;button&gt;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clickable button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7" w:history="1">
              <w:r>
                <w:rPr>
                  <w:rStyle w:val="Hyperlink"/>
                  <w:rFonts w:ascii="Verdana" w:hAnsi="Verdana"/>
                  <w:sz w:val="23"/>
                  <w:szCs w:val="23"/>
                </w:rPr>
                <w:t>&lt;select&gt;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drop-down list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8" w:history="1">
              <w:r>
                <w:rPr>
                  <w:rStyle w:val="Hyperlink"/>
                  <w:rFonts w:ascii="Verdana" w:hAnsi="Verdana"/>
                  <w:sz w:val="23"/>
                  <w:szCs w:val="23"/>
                </w:rPr>
                <w:t>&lt;optgroup&gt;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group of related options in a drop-down list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59" w:history="1">
              <w:r>
                <w:rPr>
                  <w:rStyle w:val="Hyperlink"/>
                  <w:rFonts w:ascii="Verdana" w:hAnsi="Verdana"/>
                  <w:sz w:val="23"/>
                  <w:szCs w:val="23"/>
                </w:rPr>
                <w:t>&lt;option&gt;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option in a drop-down list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0" w:history="1">
              <w:r>
                <w:rPr>
                  <w:rStyle w:val="Hyperlink"/>
                  <w:rFonts w:ascii="Verdana" w:hAnsi="Verdana"/>
                  <w:sz w:val="23"/>
                  <w:szCs w:val="23"/>
                </w:rPr>
                <w:t>&lt;label&gt;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label for an &lt;input&gt; element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1" w:history="1">
              <w:r>
                <w:rPr>
                  <w:rStyle w:val="Hyperlink"/>
                  <w:rFonts w:ascii="Verdana" w:hAnsi="Verdana"/>
                  <w:sz w:val="23"/>
                  <w:szCs w:val="23"/>
                </w:rPr>
                <w:t>&lt;fieldset&gt;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related elements in a form</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2" w:history="1">
              <w:r>
                <w:rPr>
                  <w:rStyle w:val="Hyperlink"/>
                  <w:rFonts w:ascii="Verdana" w:hAnsi="Verdana"/>
                  <w:sz w:val="23"/>
                  <w:szCs w:val="23"/>
                </w:rPr>
                <w:t>&lt;legend&gt;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caption for a &lt;fieldset&gt; element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3" w:history="1">
              <w:r>
                <w:rPr>
                  <w:rStyle w:val="Hyperlink"/>
                  <w:rFonts w:ascii="Verdana" w:hAnsi="Verdana"/>
                  <w:sz w:val="23"/>
                  <w:szCs w:val="23"/>
                </w:rPr>
                <w:t>&lt;datalist&gt;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a list of pre-defined options for input controls</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4" w:history="1">
              <w:r>
                <w:rPr>
                  <w:rStyle w:val="Hyperlink"/>
                  <w:rFonts w:ascii="Verdana" w:hAnsi="Verdana"/>
                  <w:sz w:val="23"/>
                  <w:szCs w:val="23"/>
                </w:rPr>
                <w:t>&lt;output&gt;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the result of a calculation</w:t>
            </w:r>
          </w:p>
        </w:tc>
      </w:tr>
    </w:tbl>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Frames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5" w:history="1">
              <w:r>
                <w:rPr>
                  <w:rStyle w:val="Hyperlink"/>
                  <w:rFonts w:ascii="Verdana" w:hAnsi="Verdana"/>
                  <w:sz w:val="23"/>
                  <w:szCs w:val="23"/>
                </w:rPr>
                <w:t>&lt;iframe&gt;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inline frame</w:t>
            </w:r>
          </w:p>
        </w:tc>
      </w:tr>
    </w:tbl>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Images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6" w:history="1">
              <w:r>
                <w:rPr>
                  <w:rStyle w:val="Hyperlink"/>
                  <w:rFonts w:ascii="Verdana" w:hAnsi="Verdana"/>
                  <w:sz w:val="23"/>
                  <w:szCs w:val="23"/>
                </w:rPr>
                <w:t>&lt;img&gt;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image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7" w:history="1">
              <w:r>
                <w:rPr>
                  <w:rStyle w:val="Hyperlink"/>
                  <w:rFonts w:ascii="Verdana" w:hAnsi="Verdana"/>
                  <w:sz w:val="23"/>
                  <w:szCs w:val="23"/>
                </w:rPr>
                <w:t>&lt;map&gt;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client-side image-map</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8" w:history="1">
              <w:r>
                <w:rPr>
                  <w:rStyle w:val="Hyperlink"/>
                  <w:rFonts w:ascii="Verdana" w:hAnsi="Verdana"/>
                  <w:sz w:val="23"/>
                  <w:szCs w:val="23"/>
                </w:rPr>
                <w:t>&lt;area&gt;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area inside an image-map</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69" w:history="1">
              <w:r>
                <w:rPr>
                  <w:rStyle w:val="Hyperlink"/>
                  <w:rFonts w:ascii="Verdana" w:hAnsi="Verdana"/>
                  <w:sz w:val="23"/>
                  <w:szCs w:val="23"/>
                </w:rPr>
                <w:t>&lt;canvas&gt;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Used to draw graphics, on the fly, via scripting (usually JavaScript)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0" w:history="1">
              <w:r>
                <w:rPr>
                  <w:rStyle w:val="Hyperlink"/>
                  <w:rFonts w:ascii="Verdana" w:hAnsi="Verdana"/>
                  <w:sz w:val="23"/>
                  <w:szCs w:val="23"/>
                </w:rPr>
                <w:t>&lt;figcaption&gt;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caption for a &lt;figure&gt; element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1" w:history="1">
              <w:r>
                <w:rPr>
                  <w:rStyle w:val="Hyperlink"/>
                  <w:rFonts w:ascii="Verdana" w:hAnsi="Verdana"/>
                  <w:sz w:val="23"/>
                  <w:szCs w:val="23"/>
                </w:rPr>
                <w:t>&lt;figure&gt;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self-contained content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2" w:history="1">
              <w:r>
                <w:rPr>
                  <w:rStyle w:val="Hyperlink"/>
                  <w:rFonts w:ascii="Verdana" w:hAnsi="Verdana"/>
                  <w:sz w:val="23"/>
                  <w:szCs w:val="23"/>
                </w:rPr>
                <w:t>&lt;picture&gt;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multiple image resources</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3" w:history="1">
              <w:r>
                <w:rPr>
                  <w:rStyle w:val="Hyperlink"/>
                  <w:rFonts w:ascii="Verdana" w:hAnsi="Verdana"/>
                  <w:sz w:val="23"/>
                  <w:szCs w:val="23"/>
                </w:rPr>
                <w:t>&lt;svg&gt;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SVG graphics</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B97086" w:rsidRDefault="001F381E" w:rsidP="00B97086">
      <w:pPr>
        <w:pStyle w:val="Heading2"/>
        <w:numPr>
          <w:ilvl w:val="0"/>
          <w:numId w:val="0"/>
        </w:numPr>
        <w:shd w:val="clear" w:color="auto" w:fill="FFFFFF"/>
        <w:ind w:left="576"/>
        <w:jc w:val="left"/>
        <w:rPr>
          <w:rFonts w:ascii="Segoe UI" w:hAnsi="Segoe UI" w:cs="Segoe UI"/>
          <w:bCs w:val="0"/>
          <w:color w:val="000000"/>
          <w:sz w:val="45"/>
          <w:szCs w:val="45"/>
        </w:rPr>
      </w:pPr>
      <w:r w:rsidRPr="00B97086">
        <w:rPr>
          <w:rFonts w:ascii="Segoe UI" w:hAnsi="Segoe UI" w:cs="Segoe UI"/>
          <w:bCs w:val="0"/>
          <w:color w:val="000000"/>
          <w:sz w:val="45"/>
          <w:szCs w:val="45"/>
        </w:rPr>
        <w:t>Audio / Video</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4" w:history="1">
              <w:r>
                <w:rPr>
                  <w:rStyle w:val="Hyperlink"/>
                  <w:rFonts w:ascii="Verdana" w:hAnsi="Verdana"/>
                  <w:sz w:val="23"/>
                  <w:szCs w:val="23"/>
                </w:rPr>
                <w:t>&lt;audio&gt;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sound content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5" w:history="1">
              <w:r>
                <w:rPr>
                  <w:rStyle w:val="Hyperlink"/>
                  <w:rFonts w:ascii="Verdana" w:hAnsi="Verdana"/>
                  <w:sz w:val="23"/>
                  <w:szCs w:val="23"/>
                </w:rPr>
                <w:t>&lt;source&gt;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multiple media resources for media elements (&lt;video&gt;, &lt;audio&gt; and &lt;picture&gt;)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6" w:history="1">
              <w:r>
                <w:rPr>
                  <w:rStyle w:val="Hyperlink"/>
                  <w:rFonts w:ascii="Verdana" w:hAnsi="Verdana"/>
                  <w:sz w:val="23"/>
                  <w:szCs w:val="23"/>
                </w:rPr>
                <w:t>&lt;track&gt;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text tracks for media elements (&lt;video&gt; and &lt;audio&gt;)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7" w:history="1">
              <w:r>
                <w:rPr>
                  <w:rStyle w:val="Hyperlink"/>
                  <w:rFonts w:ascii="Verdana" w:hAnsi="Verdana"/>
                  <w:sz w:val="23"/>
                  <w:szCs w:val="23"/>
                </w:rPr>
                <w:t>&lt;video&gt;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video or movie</w:t>
            </w:r>
          </w:p>
        </w:tc>
      </w:tr>
    </w:tbl>
    <w:p w:rsidR="001F381E" w:rsidRDefault="001F381E"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numPr>
          <w:ilvl w:val="0"/>
          <w:numId w:val="0"/>
        </w:numPr>
        <w:shd w:val="clear" w:color="auto" w:fill="FFFFFF"/>
        <w:jc w:val="left"/>
        <w:rPr>
          <w:rFonts w:ascii="Segoe UI" w:hAnsi="Segoe UI" w:cs="Segoe UI"/>
          <w:bCs w:val="0"/>
          <w:color w:val="000000"/>
          <w:sz w:val="45"/>
          <w:szCs w:val="45"/>
        </w:rPr>
      </w:pPr>
      <w:r w:rsidRPr="001A5F1E">
        <w:rPr>
          <w:rFonts w:ascii="Segoe UI" w:hAnsi="Segoe UI" w:cs="Segoe UI"/>
          <w:bCs w:val="0"/>
          <w:color w:val="000000"/>
          <w:sz w:val="45"/>
          <w:szCs w:val="45"/>
        </w:rPr>
        <w:t>Links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8" w:history="1">
              <w:r>
                <w:rPr>
                  <w:rStyle w:val="Hyperlink"/>
                  <w:rFonts w:ascii="Verdana" w:hAnsi="Verdana"/>
                  <w:sz w:val="23"/>
                  <w:szCs w:val="23"/>
                </w:rPr>
                <w:t>&lt;a&gt;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hyperlink</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79" w:history="1">
              <w:r>
                <w:rPr>
                  <w:rStyle w:val="Hyperlink"/>
                  <w:rFonts w:ascii="Verdana" w:hAnsi="Verdana"/>
                  <w:sz w:val="23"/>
                  <w:szCs w:val="23"/>
                </w:rPr>
                <w:t>&lt;link&gt;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the relationship between a document and an external resource (most used to link to style sheets)</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0" w:history="1">
              <w:r>
                <w:rPr>
                  <w:rStyle w:val="Hyperlink"/>
                  <w:rFonts w:ascii="Verdana" w:hAnsi="Verdana"/>
                  <w:sz w:val="23"/>
                  <w:szCs w:val="23"/>
                </w:rPr>
                <w:t>&lt;nav&gt;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navigation links</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Lists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903"/>
        <w:gridCol w:w="7529"/>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1" w:history="1">
              <w:r>
                <w:rPr>
                  <w:rStyle w:val="Hyperlink"/>
                  <w:rFonts w:ascii="Verdana" w:hAnsi="Verdana"/>
                  <w:sz w:val="23"/>
                  <w:szCs w:val="23"/>
                </w:rPr>
                <w:t>&lt;ul&gt;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unordered list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2" w:history="1">
              <w:r>
                <w:rPr>
                  <w:rStyle w:val="Hyperlink"/>
                  <w:rFonts w:ascii="Verdana" w:hAnsi="Verdana"/>
                  <w:sz w:val="23"/>
                  <w:szCs w:val="23"/>
                </w:rPr>
                <w:t>&lt;ol&gt;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ordered list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3" w:history="1">
              <w:r>
                <w:rPr>
                  <w:rStyle w:val="Hyperlink"/>
                  <w:rFonts w:ascii="Verdana" w:hAnsi="Verdana"/>
                  <w:sz w:val="23"/>
                  <w:szCs w:val="23"/>
                </w:rPr>
                <w:t>&lt;li&gt;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list item</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4" w:history="1">
              <w:r>
                <w:rPr>
                  <w:rStyle w:val="Hyperlink"/>
                  <w:rFonts w:ascii="Verdana" w:hAnsi="Verdana"/>
                  <w:sz w:val="23"/>
                  <w:szCs w:val="23"/>
                </w:rPr>
                <w:t>&lt;dl&gt;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description list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5" w:history="1">
              <w:r>
                <w:rPr>
                  <w:rStyle w:val="Hyperlink"/>
                  <w:rFonts w:ascii="Verdana" w:hAnsi="Verdana"/>
                  <w:sz w:val="23"/>
                  <w:szCs w:val="23"/>
                </w:rPr>
                <w:t>&lt;dt&gt;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term/name in a description list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6" w:history="1">
              <w:r>
                <w:rPr>
                  <w:rStyle w:val="Hyperlink"/>
                  <w:rFonts w:ascii="Verdana" w:hAnsi="Verdana"/>
                  <w:sz w:val="23"/>
                  <w:szCs w:val="23"/>
                </w:rPr>
                <w:t>&lt;dd&gt;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description of a term/name in a description list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7" w:history="1">
              <w:r>
                <w:rPr>
                  <w:rStyle w:val="Hyperlink"/>
                  <w:rFonts w:ascii="Verdana" w:hAnsi="Verdana"/>
                  <w:sz w:val="23"/>
                  <w:szCs w:val="23"/>
                </w:rPr>
                <w:t>&lt;menu&gt;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list/menu of commands</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8" w:history="1">
              <w:r>
                <w:rPr>
                  <w:rStyle w:val="Hyperlink"/>
                  <w:rFonts w:ascii="Verdana" w:hAnsi="Verdana"/>
                  <w:sz w:val="23"/>
                  <w:szCs w:val="23"/>
                </w:rPr>
                <w:t>&lt;menuitem&gt;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command/menu item that the user can invoke from a popup menu</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Tables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89" w:history="1">
              <w:r>
                <w:rPr>
                  <w:rStyle w:val="Hyperlink"/>
                  <w:rFonts w:ascii="Verdana" w:hAnsi="Verdana"/>
                  <w:sz w:val="23"/>
                  <w:szCs w:val="23"/>
                </w:rPr>
                <w:t>&lt;table&gt;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table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0" w:history="1">
              <w:r>
                <w:rPr>
                  <w:rStyle w:val="Hyperlink"/>
                  <w:rFonts w:ascii="Verdana" w:hAnsi="Verdana"/>
                  <w:sz w:val="23"/>
                  <w:szCs w:val="23"/>
                </w:rPr>
                <w:t>&lt;caption&gt;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table caption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1" w:history="1">
              <w:r>
                <w:rPr>
                  <w:rStyle w:val="Hyperlink"/>
                  <w:rFonts w:ascii="Verdana" w:hAnsi="Verdana"/>
                  <w:sz w:val="23"/>
                  <w:szCs w:val="23"/>
                </w:rPr>
                <w:t>&lt;th&gt;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header cell in a table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2" w:history="1">
              <w:r>
                <w:rPr>
                  <w:rStyle w:val="Hyperlink"/>
                  <w:rFonts w:ascii="Verdana" w:hAnsi="Verdana"/>
                  <w:sz w:val="23"/>
                  <w:szCs w:val="23"/>
                </w:rPr>
                <w:t>&lt;tr&gt;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row in a table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3" w:history="1">
              <w:r>
                <w:rPr>
                  <w:rStyle w:val="Hyperlink"/>
                  <w:rFonts w:ascii="Verdana" w:hAnsi="Verdana"/>
                  <w:sz w:val="23"/>
                  <w:szCs w:val="23"/>
                </w:rPr>
                <w:t>&lt;td&gt;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cell in a table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4" w:history="1">
              <w:r>
                <w:rPr>
                  <w:rStyle w:val="Hyperlink"/>
                  <w:rFonts w:ascii="Verdana" w:hAnsi="Verdana"/>
                  <w:sz w:val="23"/>
                  <w:szCs w:val="23"/>
                </w:rPr>
                <w:t>&lt;thead&gt;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header content in a table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5" w:history="1">
              <w:r>
                <w:rPr>
                  <w:rStyle w:val="Hyperlink"/>
                  <w:rFonts w:ascii="Verdana" w:hAnsi="Verdana"/>
                  <w:sz w:val="23"/>
                  <w:szCs w:val="23"/>
                </w:rPr>
                <w:t>&lt;tbody&gt;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body content in a table</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6" w:history="1">
              <w:r>
                <w:rPr>
                  <w:rStyle w:val="Hyperlink"/>
                  <w:rFonts w:ascii="Verdana" w:hAnsi="Verdana"/>
                  <w:sz w:val="23"/>
                  <w:szCs w:val="23"/>
                </w:rPr>
                <w:t>&lt;tfoot&gt;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footer content in a table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7" w:history="1">
              <w:r>
                <w:rPr>
                  <w:rStyle w:val="Hyperlink"/>
                  <w:rFonts w:ascii="Verdana" w:hAnsi="Verdana"/>
                  <w:sz w:val="23"/>
                  <w:szCs w:val="23"/>
                </w:rPr>
                <w:t>&lt;col&gt;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column properties for each column within a &lt;colgroup&gt; element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8" w:history="1">
              <w:r>
                <w:rPr>
                  <w:rStyle w:val="Hyperlink"/>
                  <w:rFonts w:ascii="Verdana" w:hAnsi="Verdana"/>
                  <w:sz w:val="23"/>
                  <w:szCs w:val="23"/>
                </w:rPr>
                <w:t>&lt;colgroup&gt;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a group of one or more columns in a table for formatting</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Styles and Semantics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99" w:history="1">
              <w:r>
                <w:rPr>
                  <w:rStyle w:val="Hyperlink"/>
                  <w:rFonts w:ascii="Verdana" w:hAnsi="Verdana"/>
                  <w:sz w:val="23"/>
                  <w:szCs w:val="23"/>
                </w:rPr>
                <w:t>&lt;style&gt;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style information for a document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0" w:history="1">
              <w:r>
                <w:rPr>
                  <w:rStyle w:val="Hyperlink"/>
                  <w:rFonts w:ascii="Verdana" w:hAnsi="Verdana"/>
                  <w:sz w:val="23"/>
                  <w:szCs w:val="23"/>
                </w:rPr>
                <w:t>&lt;div&gt;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1" w:history="1">
              <w:r>
                <w:rPr>
                  <w:rStyle w:val="Hyperlink"/>
                  <w:rFonts w:ascii="Verdana" w:hAnsi="Verdana"/>
                  <w:sz w:val="23"/>
                  <w:szCs w:val="23"/>
                </w:rPr>
                <w:t>&lt;span&gt;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2" w:history="1">
              <w:r>
                <w:rPr>
                  <w:rStyle w:val="Hyperlink"/>
                  <w:rFonts w:ascii="Verdana" w:hAnsi="Verdana"/>
                  <w:sz w:val="23"/>
                  <w:szCs w:val="23"/>
                </w:rPr>
                <w:t>&lt;header&gt;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header for a document or section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3" w:history="1">
              <w:r>
                <w:rPr>
                  <w:rStyle w:val="Hyperlink"/>
                  <w:rFonts w:ascii="Verdana" w:hAnsi="Verdana"/>
                  <w:sz w:val="23"/>
                  <w:szCs w:val="23"/>
                </w:rPr>
                <w:t>&lt;footer&gt;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footer for a document or section</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4" w:history="1">
              <w:r>
                <w:rPr>
                  <w:rStyle w:val="Hyperlink"/>
                  <w:rFonts w:ascii="Verdana" w:hAnsi="Verdana"/>
                  <w:sz w:val="23"/>
                  <w:szCs w:val="23"/>
                </w:rPr>
                <w:t>&lt;main&gt;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the main content of a document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5" w:history="1">
              <w:r>
                <w:rPr>
                  <w:rStyle w:val="Hyperlink"/>
                  <w:rFonts w:ascii="Verdana" w:hAnsi="Verdana"/>
                  <w:sz w:val="23"/>
                  <w:szCs w:val="23"/>
                </w:rPr>
                <w:t>&lt;section&gt;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6" w:history="1">
              <w:r>
                <w:rPr>
                  <w:rStyle w:val="Hyperlink"/>
                  <w:rFonts w:ascii="Verdana" w:hAnsi="Verdana"/>
                  <w:sz w:val="23"/>
                  <w:szCs w:val="23"/>
                </w:rPr>
                <w:t>&lt;article&gt;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article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7" w:history="1">
              <w:r>
                <w:rPr>
                  <w:rStyle w:val="Hyperlink"/>
                  <w:rFonts w:ascii="Verdana" w:hAnsi="Verdana"/>
                  <w:sz w:val="23"/>
                  <w:szCs w:val="23"/>
                </w:rPr>
                <w:t>&lt;aside&gt;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content aside from the page content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8" w:history="1">
              <w:r>
                <w:rPr>
                  <w:rStyle w:val="Hyperlink"/>
                  <w:rFonts w:ascii="Verdana" w:hAnsi="Verdana"/>
                  <w:sz w:val="23"/>
                  <w:szCs w:val="23"/>
                </w:rPr>
                <w:t>&lt;details&gt;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additional details that the user can view or hide</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09" w:history="1">
              <w:r>
                <w:rPr>
                  <w:rStyle w:val="Hyperlink"/>
                  <w:rFonts w:ascii="Verdana" w:hAnsi="Verdana"/>
                  <w:sz w:val="23"/>
                  <w:szCs w:val="23"/>
                </w:rPr>
                <w:t>&lt;dialog&gt;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dialog box or window</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0" w:history="1">
              <w:r>
                <w:rPr>
                  <w:rStyle w:val="Hyperlink"/>
                  <w:rFonts w:ascii="Verdana" w:hAnsi="Verdana"/>
                  <w:sz w:val="23"/>
                  <w:szCs w:val="23"/>
                </w:rPr>
                <w:t>&lt;summary&gt;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visible heading for a &lt;details&gt; element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1" w:history="1">
              <w:r>
                <w:rPr>
                  <w:rStyle w:val="Hyperlink"/>
                  <w:rFonts w:ascii="Verdana" w:hAnsi="Verdana"/>
                  <w:sz w:val="23"/>
                  <w:szCs w:val="23"/>
                </w:rPr>
                <w:t>&lt;data&gt;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Links the given content with a machine-readable translation</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Meta Info</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2" w:history="1">
              <w:r>
                <w:rPr>
                  <w:rStyle w:val="Hyperlink"/>
                  <w:rFonts w:ascii="Verdana" w:hAnsi="Verdana"/>
                  <w:sz w:val="23"/>
                  <w:szCs w:val="23"/>
                </w:rPr>
                <w:t>&lt;head&gt;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information about the document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3" w:history="1">
              <w:r>
                <w:rPr>
                  <w:rStyle w:val="Hyperlink"/>
                  <w:rFonts w:ascii="Verdana" w:hAnsi="Verdana"/>
                  <w:sz w:val="23"/>
                  <w:szCs w:val="23"/>
                </w:rPr>
                <w:t>&lt;meta&gt;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metadata about an HTML document</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4" w:history="1">
              <w:r>
                <w:rPr>
                  <w:rStyle w:val="Hyperlink"/>
                  <w:rFonts w:ascii="Verdana" w:hAnsi="Verdana"/>
                  <w:sz w:val="23"/>
                  <w:szCs w:val="23"/>
                </w:rPr>
                <w:t>&lt;base&gt;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the base URL/target for all relative URLs in a document</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Programming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5" w:history="1">
              <w:r>
                <w:rPr>
                  <w:rStyle w:val="Hyperlink"/>
                  <w:rFonts w:ascii="Verdana" w:hAnsi="Verdana"/>
                  <w:sz w:val="23"/>
                  <w:szCs w:val="23"/>
                </w:rPr>
                <w:t>&lt;script&gt;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client-side script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6" w:history="1">
              <w:r>
                <w:rPr>
                  <w:rStyle w:val="Hyperlink"/>
                  <w:rFonts w:ascii="Verdana" w:hAnsi="Verdana"/>
                  <w:sz w:val="23"/>
                  <w:szCs w:val="23"/>
                </w:rPr>
                <w:t>&lt;noscript&gt;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alternate content for users that do not support client-side scripts</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7" w:history="1">
              <w:r>
                <w:rPr>
                  <w:rStyle w:val="Hyperlink"/>
                  <w:rFonts w:ascii="Verdana" w:hAnsi="Verdana"/>
                  <w:sz w:val="23"/>
                  <w:szCs w:val="23"/>
                </w:rPr>
                <w:t>&lt;embed&gt;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an external (non-HTML) application</w:t>
            </w:r>
          </w:p>
        </w:tc>
      </w:tr>
      <w:tr w:rsidR="001F381E" w:rsidTr="00193A16">
        <w:tc>
          <w:tcPr>
            <w:tcW w:w="997" w:type="pct"/>
            <w:shd w:val="clear" w:color="auto" w:fill="F1F1F1"/>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8" w:history="1">
              <w:r>
                <w:rPr>
                  <w:rStyle w:val="Hyperlink"/>
                  <w:rFonts w:ascii="Verdana" w:hAnsi="Verdana"/>
                  <w:sz w:val="23"/>
                  <w:szCs w:val="23"/>
                </w:rPr>
                <w:t>&lt;object&gt;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embedded object</w:t>
            </w:r>
          </w:p>
        </w:tc>
      </w:tr>
      <w:tr w:rsidR="001F381E" w:rsidTr="00193A16">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color w:val="000000"/>
                <w:sz w:val="23"/>
                <w:szCs w:val="23"/>
              </w:rPr>
            </w:pPr>
            <w:hyperlink r:id="rId119" w:history="1">
              <w:r>
                <w:rPr>
                  <w:rStyle w:val="Hyperlink"/>
                  <w:rFonts w:ascii="Verdana" w:hAnsi="Verdana"/>
                  <w:sz w:val="23"/>
                  <w:szCs w:val="23"/>
                </w:rPr>
                <w:t>&lt;param&gt;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parameter for an object</w:t>
            </w:r>
          </w:p>
        </w:tc>
      </w:tr>
    </w:tbl>
    <w:p w:rsidR="001F381E" w:rsidRDefault="001F381E" w:rsidP="001F381E">
      <w:pPr>
        <w:widowControl/>
        <w:suppressAutoHyphens w:val="0"/>
        <w:rPr>
          <w:sz w:val="32"/>
          <w:szCs w:val="32"/>
        </w:rPr>
      </w:pPr>
    </w:p>
    <w:p w:rsidR="00B97086" w:rsidRDefault="00B97086" w:rsidP="001F381E">
      <w:pPr>
        <w:widowControl/>
        <w:suppressAutoHyphens w:val="0"/>
        <w:rPr>
          <w:sz w:val="32"/>
          <w:szCs w:val="32"/>
        </w:rPr>
      </w:pPr>
    </w:p>
    <w:p w:rsidR="00D80BD8" w:rsidRDefault="00D80BD8" w:rsidP="001F381E">
      <w:pPr>
        <w:widowControl/>
        <w:suppressAutoHyphens w:val="0"/>
        <w:rPr>
          <w:sz w:val="32"/>
          <w:szCs w:val="32"/>
        </w:rPr>
      </w:pPr>
    </w:p>
    <w:p w:rsidR="00D80BD8" w:rsidRDefault="00D80BD8" w:rsidP="001F381E">
      <w:pPr>
        <w:widowControl/>
        <w:suppressAutoHyphens w:val="0"/>
        <w:rPr>
          <w:sz w:val="32"/>
          <w:szCs w:val="32"/>
        </w:rPr>
      </w:pPr>
    </w:p>
    <w:p w:rsidR="00D80BD8" w:rsidRDefault="00D80BD8" w:rsidP="001F381E">
      <w:pPr>
        <w:widowControl/>
        <w:suppressAutoHyphens w:val="0"/>
        <w:rPr>
          <w:sz w:val="32"/>
          <w:szCs w:val="32"/>
        </w:rPr>
      </w:pPr>
    </w:p>
    <w:p w:rsidR="00D80BD8" w:rsidRDefault="00D80BD8" w:rsidP="001F381E">
      <w:pPr>
        <w:widowControl/>
        <w:suppressAutoHyphens w:val="0"/>
        <w:rPr>
          <w:sz w:val="32"/>
          <w:szCs w:val="32"/>
        </w:rPr>
      </w:pPr>
    </w:p>
    <w:p w:rsidR="001F381E" w:rsidRPr="00B97086" w:rsidRDefault="001F4C91" w:rsidP="001F381E">
      <w:pPr>
        <w:widowControl/>
        <w:suppressAutoHyphens w:val="0"/>
        <w:rPr>
          <w:rFonts w:ascii="Arial Black" w:hAnsi="Arial Black"/>
          <w:b/>
          <w:i/>
          <w:sz w:val="32"/>
          <w:szCs w:val="32"/>
        </w:rPr>
      </w:pPr>
      <w:r>
        <w:rPr>
          <w:rFonts w:ascii="Arial Black" w:hAnsi="Arial Black"/>
          <w:b/>
          <w:i/>
          <w:sz w:val="32"/>
          <w:szCs w:val="32"/>
        </w:rPr>
        <w:t>4</w:t>
      </w:r>
      <w:r w:rsidR="001F381E" w:rsidRPr="00B97086">
        <w:rPr>
          <w:rFonts w:ascii="Arial Black" w:hAnsi="Arial Black"/>
          <w:b/>
          <w:i/>
          <w:sz w:val="32"/>
          <w:szCs w:val="32"/>
        </w:rPr>
        <w:t>.2 About JavaScript:-</w:t>
      </w:r>
    </w:p>
    <w:p w:rsidR="001F381E" w:rsidRPr="00B97086" w:rsidRDefault="001F381E" w:rsidP="001F381E">
      <w:pPr>
        <w:widowControl/>
        <w:suppressAutoHyphens w:val="0"/>
        <w:rPr>
          <w:rFonts w:ascii="Arial Black" w:hAnsi="Arial Black"/>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What is JavaScript?</w:t>
      </w:r>
    </w:p>
    <w:p w:rsidR="001F381E" w:rsidRPr="009A402A" w:rsidRDefault="001F381E" w:rsidP="001F381E">
      <w:pPr>
        <w:rPr>
          <w:sz w:val="32"/>
          <w:szCs w:val="32"/>
        </w:rPr>
      </w:pP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JavaScript was designed to add interactivity to HTML pages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lastRenderedPageBreak/>
        <w:t xml:space="preserve">JavaScript is a scripting language (a scripting language is a lightweight programming language)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A JavaScript consists of lines of executable computer code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A JavaScript is usually embedded directly into HTML pages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JavaScript is an interpreted language (means that scripts execute without preliminary compilation)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Everyone can use JavaScript without purchasing a license </w:t>
      </w:r>
    </w:p>
    <w:p w:rsidR="001F381E" w:rsidRPr="009A402A" w:rsidRDefault="001F381E" w:rsidP="001F381E">
      <w:pPr>
        <w:rPr>
          <w:color w:val="000000"/>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Are Java and JavaScript the Same?</w:t>
      </w:r>
    </w:p>
    <w:p w:rsidR="001F381E" w:rsidRPr="009A402A" w:rsidRDefault="001F381E" w:rsidP="001F381E">
      <w:pPr>
        <w:rPr>
          <w:sz w:val="32"/>
          <w:szCs w:val="32"/>
        </w:rPr>
      </w:pPr>
    </w:p>
    <w:p w:rsidR="001F381E" w:rsidRPr="009A402A" w:rsidRDefault="001F381E" w:rsidP="001F381E">
      <w:pPr>
        <w:pStyle w:val="FR2"/>
        <w:numPr>
          <w:ilvl w:val="0"/>
          <w:numId w:val="32"/>
        </w:numPr>
        <w:rPr>
          <w:rFonts w:ascii="Times New Roman" w:hAnsi="Times New Roman" w:cs="Times New Roman"/>
          <w:sz w:val="32"/>
          <w:szCs w:val="32"/>
        </w:rPr>
      </w:pPr>
      <w:r w:rsidRPr="009A402A">
        <w:rPr>
          <w:rFonts w:ascii="Times New Roman" w:hAnsi="Times New Roman" w:cs="Times New Roman"/>
          <w:bCs/>
          <w:sz w:val="32"/>
          <w:szCs w:val="32"/>
        </w:rPr>
        <w:t xml:space="preserve">NO! </w:t>
      </w:r>
      <w:r w:rsidRPr="009A402A">
        <w:rPr>
          <w:rFonts w:ascii="Times New Roman" w:hAnsi="Times New Roman" w:cs="Times New Roman"/>
          <w:sz w:val="32"/>
          <w:szCs w:val="32"/>
        </w:rPr>
        <w:t>Java and JavaScript are two completely different languages in both concept and design!</w:t>
      </w:r>
    </w:p>
    <w:p w:rsidR="001F381E" w:rsidRPr="009A402A" w:rsidRDefault="001F381E" w:rsidP="001F381E">
      <w:pPr>
        <w:pStyle w:val="FR2"/>
        <w:numPr>
          <w:ilvl w:val="0"/>
          <w:numId w:val="32"/>
        </w:numPr>
        <w:rPr>
          <w:rFonts w:ascii="Times New Roman" w:hAnsi="Times New Roman" w:cs="Times New Roman"/>
          <w:sz w:val="32"/>
          <w:szCs w:val="32"/>
        </w:rPr>
      </w:pPr>
      <w:r w:rsidRPr="009A402A">
        <w:rPr>
          <w:rFonts w:ascii="Times New Roman" w:hAnsi="Times New Roman" w:cs="Times New Roman"/>
          <w:sz w:val="32"/>
          <w:szCs w:val="32"/>
        </w:rPr>
        <w:t>Java (developed by Sun Microsystems) is a powerful and much more complex programming language - in the same category as C and C++.</w:t>
      </w:r>
    </w:p>
    <w:p w:rsidR="001F381E" w:rsidRPr="009A402A" w:rsidRDefault="001F381E" w:rsidP="001F381E">
      <w:pPr>
        <w:rPr>
          <w:color w:val="000000"/>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What can a JavaScript Do?</w:t>
      </w:r>
    </w:p>
    <w:p w:rsidR="001F381E" w:rsidRPr="009A402A" w:rsidRDefault="001F381E" w:rsidP="001F381E">
      <w:pPr>
        <w:ind w:left="1080"/>
        <w:rPr>
          <w:sz w:val="32"/>
          <w:szCs w:val="32"/>
        </w:rPr>
      </w:pPr>
    </w:p>
    <w:p w:rsidR="001F381E" w:rsidRPr="00D3681B" w:rsidRDefault="001F381E" w:rsidP="00D3681B">
      <w:pPr>
        <w:pStyle w:val="FR2"/>
        <w:numPr>
          <w:ilvl w:val="0"/>
          <w:numId w:val="33"/>
        </w:numPr>
        <w:rPr>
          <w:rFonts w:ascii="Times New Roman" w:hAnsi="Times New Roman" w:cs="Times New Roman"/>
          <w:sz w:val="32"/>
          <w:szCs w:val="32"/>
        </w:rPr>
      </w:pPr>
      <w:r w:rsidRPr="009A402A">
        <w:rPr>
          <w:rFonts w:ascii="Times New Roman" w:hAnsi="Times New Roman" w:cs="Times New Roman"/>
          <w:bCs/>
          <w:iCs/>
          <w:sz w:val="32"/>
          <w:szCs w:val="32"/>
        </w:rPr>
        <w:t>JavaScript gives HTML designers a programming tool</w:t>
      </w:r>
      <w:r w:rsidRPr="009A402A">
        <w:rPr>
          <w:rFonts w:ascii="Times New Roman" w:hAnsi="Times New Roman" w:cs="Times New Roman"/>
          <w:sz w:val="32"/>
          <w:szCs w:val="32"/>
        </w:rPr>
        <w:t xml:space="preserve"> - HTML authors are normally not programmers, but JavaScript is a scripting language with a very simple syntax! Almost anyone can put small "snippets" of code into their HTML pages </w:t>
      </w:r>
    </w:p>
    <w:p w:rsidR="001F381E" w:rsidRPr="00B30FFC" w:rsidRDefault="001F381E" w:rsidP="001F381E">
      <w:pPr>
        <w:pStyle w:val="FR2"/>
        <w:ind w:left="0"/>
        <w:rPr>
          <w:rFonts w:ascii="Times New Roman" w:hAnsi="Times New Roman" w:cs="Times New Roman"/>
          <w:b/>
          <w:sz w:val="32"/>
          <w:szCs w:val="32"/>
        </w:rPr>
      </w:pPr>
      <w:r w:rsidRPr="00B30FFC">
        <w:rPr>
          <w:rFonts w:ascii="Times New Roman" w:hAnsi="Times New Roman" w:cs="Times New Roman"/>
          <w:b/>
          <w:sz w:val="32"/>
          <w:szCs w:val="32"/>
        </w:rPr>
        <w:t>JavaScript Syntax.</w:t>
      </w:r>
    </w:p>
    <w:p w:rsidR="001F381E" w:rsidRDefault="001F381E" w:rsidP="001F381E">
      <w:pPr>
        <w:pStyle w:val="FR2"/>
        <w:ind w:left="0"/>
        <w:rPr>
          <w:rFonts w:ascii="Times New Roman" w:hAnsi="Times New Roman" w:cs="Times New Roman"/>
          <w:sz w:val="32"/>
          <w:szCs w:val="32"/>
        </w:rPr>
      </w:pPr>
    </w:p>
    <w:p w:rsidR="001F381E" w:rsidRDefault="001F381E" w:rsidP="001F381E">
      <w:pPr>
        <w:pStyle w:val="FR2"/>
        <w:numPr>
          <w:ilvl w:val="0"/>
          <w:numId w:val="33"/>
        </w:numPr>
        <w:rPr>
          <w:sz w:val="32"/>
          <w:szCs w:val="32"/>
        </w:rPr>
      </w:pPr>
      <w:r w:rsidRPr="00441220">
        <w:rPr>
          <w:sz w:val="32"/>
          <w:szCs w:val="32"/>
        </w:rPr>
        <w:t xml:space="preserve">Unlike HTML, JavaScript is case sensitive. </w:t>
      </w:r>
    </w:p>
    <w:p w:rsidR="001F381E" w:rsidRPr="00441220" w:rsidRDefault="001F381E" w:rsidP="001F381E">
      <w:pPr>
        <w:pStyle w:val="FR2"/>
        <w:numPr>
          <w:ilvl w:val="0"/>
          <w:numId w:val="33"/>
        </w:numPr>
        <w:rPr>
          <w:sz w:val="32"/>
          <w:szCs w:val="32"/>
        </w:rPr>
      </w:pPr>
      <w:r w:rsidRPr="00441220">
        <w:rPr>
          <w:sz w:val="32"/>
          <w:szCs w:val="32"/>
        </w:rPr>
        <w:t>Dot Syntax is used to combine terms.</w:t>
      </w:r>
    </w:p>
    <w:p w:rsidR="001F381E" w:rsidRDefault="001F381E" w:rsidP="001F381E">
      <w:pPr>
        <w:pStyle w:val="FR2"/>
        <w:ind w:left="1080"/>
        <w:rPr>
          <w:b/>
          <w:bCs/>
          <w:sz w:val="32"/>
          <w:szCs w:val="32"/>
        </w:rPr>
      </w:pPr>
      <w:r w:rsidRPr="00441220">
        <w:rPr>
          <w:sz w:val="32"/>
          <w:szCs w:val="32"/>
        </w:rPr>
        <w:t xml:space="preserve">e.g., </w:t>
      </w:r>
      <w:r w:rsidRPr="00441220">
        <w:rPr>
          <w:b/>
          <w:bCs/>
          <w:sz w:val="32"/>
          <w:szCs w:val="32"/>
        </w:rPr>
        <w:t>document.write("Hello World")</w:t>
      </w:r>
    </w:p>
    <w:p w:rsidR="001F381E" w:rsidRPr="00441220" w:rsidRDefault="001F381E" w:rsidP="001F381E">
      <w:pPr>
        <w:pStyle w:val="FR2"/>
        <w:numPr>
          <w:ilvl w:val="0"/>
          <w:numId w:val="33"/>
        </w:numPr>
        <w:rPr>
          <w:b/>
          <w:bCs/>
          <w:sz w:val="32"/>
          <w:szCs w:val="32"/>
        </w:rPr>
      </w:pPr>
      <w:r w:rsidRPr="00441220">
        <w:rPr>
          <w:sz w:val="32"/>
          <w:szCs w:val="32"/>
        </w:rPr>
        <w:t>Certain characters and terms are reserved.</w:t>
      </w:r>
    </w:p>
    <w:p w:rsidR="001F381E" w:rsidRDefault="001F381E" w:rsidP="001F381E">
      <w:pPr>
        <w:pStyle w:val="FR2"/>
        <w:ind w:left="720"/>
        <w:rPr>
          <w:sz w:val="32"/>
          <w:szCs w:val="32"/>
        </w:rPr>
      </w:pPr>
      <w:r w:rsidRPr="00441220">
        <w:rPr>
          <w:sz w:val="32"/>
          <w:szCs w:val="32"/>
        </w:rPr>
        <w:t xml:space="preserve"> JavaScript is simple text (ASCII). </w:t>
      </w:r>
    </w:p>
    <w:p w:rsidR="001F381E" w:rsidRDefault="001F381E" w:rsidP="001F381E">
      <w:pPr>
        <w:pStyle w:val="FR2"/>
        <w:ind w:left="720"/>
        <w:rPr>
          <w:sz w:val="32"/>
          <w:szCs w:val="32"/>
        </w:rPr>
      </w:pPr>
    </w:p>
    <w:p w:rsidR="001F381E" w:rsidRPr="00B30FFC" w:rsidRDefault="001F381E" w:rsidP="001F381E">
      <w:pPr>
        <w:pStyle w:val="FR2"/>
        <w:ind w:left="720"/>
        <w:rPr>
          <w:b/>
          <w:sz w:val="32"/>
          <w:szCs w:val="32"/>
        </w:rPr>
      </w:pPr>
      <w:r w:rsidRPr="00B30FFC">
        <w:rPr>
          <w:b/>
          <w:sz w:val="32"/>
          <w:szCs w:val="32"/>
        </w:rPr>
        <w:t>JavaScript Terminology</w:t>
      </w:r>
    </w:p>
    <w:p w:rsidR="001F381E" w:rsidRPr="00B30FFC" w:rsidRDefault="001F381E" w:rsidP="001F381E">
      <w:pPr>
        <w:pStyle w:val="FR2"/>
        <w:ind w:left="720"/>
        <w:rPr>
          <w:b/>
          <w:sz w:val="32"/>
          <w:szCs w:val="32"/>
        </w:rPr>
      </w:pPr>
    </w:p>
    <w:p w:rsidR="001F381E" w:rsidRDefault="001F381E" w:rsidP="001F381E">
      <w:pPr>
        <w:pStyle w:val="FR2"/>
        <w:numPr>
          <w:ilvl w:val="0"/>
          <w:numId w:val="33"/>
        </w:numPr>
        <w:rPr>
          <w:sz w:val="32"/>
          <w:szCs w:val="32"/>
        </w:rPr>
      </w:pPr>
      <w:r w:rsidRPr="00B30FFC">
        <w:rPr>
          <w:sz w:val="32"/>
          <w:szCs w:val="32"/>
        </w:rPr>
        <w:t>JavaScript programming uses specialized terminology.</w:t>
      </w:r>
    </w:p>
    <w:p w:rsidR="001F381E" w:rsidRDefault="001F381E" w:rsidP="001F381E">
      <w:pPr>
        <w:pStyle w:val="FR2"/>
        <w:numPr>
          <w:ilvl w:val="0"/>
          <w:numId w:val="33"/>
        </w:numPr>
        <w:rPr>
          <w:sz w:val="32"/>
          <w:szCs w:val="32"/>
        </w:rPr>
      </w:pPr>
      <w:r w:rsidRPr="00B30FFC">
        <w:rPr>
          <w:sz w:val="32"/>
          <w:szCs w:val="32"/>
        </w:rPr>
        <w:t>Understanding JavaScript terms is fundamental to understanding the script.</w:t>
      </w:r>
    </w:p>
    <w:p w:rsidR="001F381E" w:rsidRPr="00D3681B" w:rsidRDefault="001F381E" w:rsidP="00D3681B">
      <w:pPr>
        <w:pStyle w:val="FR2"/>
        <w:numPr>
          <w:ilvl w:val="0"/>
          <w:numId w:val="33"/>
        </w:numPr>
        <w:rPr>
          <w:sz w:val="32"/>
          <w:szCs w:val="32"/>
        </w:rPr>
      </w:pPr>
      <w:r w:rsidRPr="00B30FFC">
        <w:rPr>
          <w:sz w:val="32"/>
          <w:szCs w:val="32"/>
        </w:rPr>
        <w:t xml:space="preserve">Objects, Properties, Methods, Events, Functions, Values, Variables, Expressions, Operators. </w:t>
      </w:r>
    </w:p>
    <w:p w:rsidR="001F381E" w:rsidRPr="00B97086" w:rsidRDefault="001F4C91" w:rsidP="001F381E">
      <w:pPr>
        <w:pStyle w:val="FR2"/>
        <w:ind w:left="0"/>
        <w:rPr>
          <w:rFonts w:ascii="Arial Black" w:hAnsi="Arial Black" w:cs="Times New Roman"/>
          <w:b/>
          <w:i/>
          <w:sz w:val="32"/>
          <w:szCs w:val="32"/>
        </w:rPr>
      </w:pPr>
      <w:r>
        <w:rPr>
          <w:rFonts w:ascii="Arial Black" w:hAnsi="Arial Black" w:cs="Times New Roman"/>
          <w:b/>
          <w:i/>
          <w:sz w:val="32"/>
          <w:szCs w:val="32"/>
        </w:rPr>
        <w:t>4</w:t>
      </w:r>
      <w:r w:rsidR="001F381E" w:rsidRPr="00B97086">
        <w:rPr>
          <w:rFonts w:ascii="Arial Black" w:hAnsi="Arial Black" w:cs="Times New Roman"/>
          <w:b/>
          <w:i/>
          <w:sz w:val="32"/>
          <w:szCs w:val="32"/>
        </w:rPr>
        <w:t>.3 About Php:-</w:t>
      </w:r>
    </w:p>
    <w:p w:rsidR="001F381E" w:rsidRPr="00B97086" w:rsidRDefault="001F381E" w:rsidP="001F381E">
      <w:pPr>
        <w:pStyle w:val="FR2"/>
        <w:ind w:left="0"/>
        <w:rPr>
          <w:rFonts w:ascii="Arial Black" w:hAnsi="Arial Black" w:cs="Times New Roman"/>
          <w:sz w:val="32"/>
          <w:szCs w:val="32"/>
        </w:rPr>
      </w:pPr>
    </w:p>
    <w:p w:rsidR="001F381E" w:rsidRPr="009F327A" w:rsidRDefault="001F381E" w:rsidP="001F381E">
      <w:pPr>
        <w:widowControl/>
        <w:numPr>
          <w:ilvl w:val="0"/>
          <w:numId w:val="30"/>
        </w:numPr>
        <w:suppressAutoHyphens w:val="0"/>
        <w:rPr>
          <w:b/>
          <w:bCs/>
          <w:sz w:val="32"/>
          <w:szCs w:val="32"/>
        </w:rPr>
      </w:pPr>
      <w:r w:rsidRPr="009F327A">
        <w:rPr>
          <w:b/>
          <w:bCs/>
          <w:sz w:val="32"/>
          <w:szCs w:val="32"/>
        </w:rPr>
        <w:t>Introduction to PHP:</w:t>
      </w:r>
    </w:p>
    <w:p w:rsidR="001F381E" w:rsidRPr="009F327A" w:rsidRDefault="001F381E" w:rsidP="001F381E">
      <w:pPr>
        <w:jc w:val="both"/>
        <w:rPr>
          <w:b/>
          <w:sz w:val="32"/>
          <w:szCs w:val="32"/>
        </w:rPr>
      </w:pP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The full form of PHP is “Hypertext Preprocessor”. Its original name was “Personal Home Page”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Rasmus Lerdorf software engineer, Apache team member is the creator and original driving force behind PHP. The first part of PHP was developed for his personal use in late 1994.</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By the middle of 1997, PHP was being used on approximately 50,000 sites worldwide.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PHP is server-side scripting language, which can be embedded in HTML or used as a stand-alone.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 xml:space="preserve">PHP doesn’t do anything about what a page looks and sounds like. In fact, most of what PHP does is invisible to the end user. </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Someone looking at a PHP page will not necessarily be able to tell that it was not written purely in HTML, because usually the result of PHP is HTML.</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PHP is an official module of Apache HTTP Server.</w:t>
      </w:r>
    </w:p>
    <w:p w:rsidR="001F381E" w:rsidRPr="009A402A" w:rsidRDefault="001F381E" w:rsidP="001F381E">
      <w:pPr>
        <w:pStyle w:val="FR2"/>
        <w:numPr>
          <w:ilvl w:val="0"/>
          <w:numId w:val="35"/>
        </w:numPr>
        <w:rPr>
          <w:rFonts w:ascii="Times New Roman" w:hAnsi="Times New Roman" w:cs="Times New Roman"/>
          <w:bCs/>
          <w:sz w:val="32"/>
          <w:szCs w:val="32"/>
        </w:rPr>
      </w:pPr>
      <w:r w:rsidRPr="009A402A">
        <w:rPr>
          <w:rFonts w:ascii="Times New Roman" w:hAnsi="Times New Roman" w:cs="Times New Roman"/>
          <w:sz w:val="32"/>
          <w:szCs w:val="32"/>
        </w:rPr>
        <w:t>PHP is fully cross-platform, meaning it runs native on several flavors of Unix, as well as on Windows</w:t>
      </w:r>
      <w:r w:rsidRPr="009A402A">
        <w:rPr>
          <w:rFonts w:ascii="Times New Roman" w:hAnsi="Times New Roman" w:cs="Times New Roman"/>
          <w:bCs/>
          <w:sz w:val="32"/>
          <w:szCs w:val="32"/>
        </w:rPr>
        <w:t xml:space="preserve"> and now on Mac OS X.</w:t>
      </w:r>
    </w:p>
    <w:p w:rsidR="001F381E" w:rsidRDefault="001F381E" w:rsidP="001F381E">
      <w:pPr>
        <w:jc w:val="both"/>
        <w:rPr>
          <w:sz w:val="32"/>
          <w:szCs w:val="32"/>
        </w:rPr>
      </w:pPr>
    </w:p>
    <w:p w:rsidR="001F381E" w:rsidRPr="009A402A" w:rsidRDefault="001F381E" w:rsidP="001F381E">
      <w:pPr>
        <w:jc w:val="both"/>
        <w:rPr>
          <w:sz w:val="32"/>
          <w:szCs w:val="32"/>
        </w:rPr>
      </w:pPr>
    </w:p>
    <w:p w:rsidR="001F381E" w:rsidRPr="009F327A" w:rsidRDefault="001F381E" w:rsidP="001F381E">
      <w:pPr>
        <w:widowControl/>
        <w:numPr>
          <w:ilvl w:val="0"/>
          <w:numId w:val="30"/>
        </w:numPr>
        <w:suppressAutoHyphens w:val="0"/>
        <w:rPr>
          <w:b/>
          <w:bCs/>
          <w:sz w:val="32"/>
          <w:szCs w:val="32"/>
        </w:rPr>
      </w:pPr>
      <w:r w:rsidRPr="009F327A">
        <w:rPr>
          <w:b/>
          <w:bCs/>
          <w:sz w:val="32"/>
          <w:szCs w:val="32"/>
        </w:rPr>
        <w:t>Advantages of PHP</w:t>
      </w:r>
    </w:p>
    <w:p w:rsidR="001F381E" w:rsidRPr="009A402A" w:rsidRDefault="001F381E" w:rsidP="001F381E">
      <w:pPr>
        <w:jc w:val="both"/>
        <w:rPr>
          <w:bCs/>
          <w:i/>
          <w:iCs/>
          <w:sz w:val="32"/>
          <w:szCs w:val="32"/>
        </w:rPr>
      </w:pP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Cost</w:t>
      </w:r>
      <w:r w:rsidRPr="009A402A">
        <w:rPr>
          <w:rFonts w:ascii="Times New Roman" w:hAnsi="Times New Roman" w:cs="Times New Roman"/>
          <w:bCs/>
          <w:sz w:val="32"/>
          <w:szCs w:val="32"/>
        </w:rPr>
        <w:t>:</w:t>
      </w:r>
      <w:r w:rsidRPr="009A402A">
        <w:rPr>
          <w:rFonts w:ascii="Times New Roman" w:hAnsi="Times New Roman" w:cs="Times New Roman"/>
          <w:sz w:val="32"/>
          <w:szCs w:val="32"/>
        </w:rPr>
        <w:t xml:space="preserve"> PHP costs you nothing. It is open source software and doesn’t need to purchase it for development.</w:t>
      </w: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Ease of Use</w:t>
      </w:r>
      <w:r w:rsidRPr="009A402A">
        <w:rPr>
          <w:rFonts w:ascii="Times New Roman" w:hAnsi="Times New Roman" w:cs="Times New Roman"/>
          <w:bCs/>
          <w:sz w:val="32"/>
          <w:szCs w:val="32"/>
        </w:rPr>
        <w:t xml:space="preserve">: </w:t>
      </w:r>
      <w:r w:rsidRPr="009A402A">
        <w:rPr>
          <w:rFonts w:ascii="Times New Roman" w:hAnsi="Times New Roman" w:cs="Times New Roman"/>
          <w:sz w:val="32"/>
          <w:szCs w:val="32"/>
        </w:rPr>
        <w:t>PHP is easy to learn, compared to the others. A lot of Ready-made PHP scripts are freely available in market so, you can use them in your project or get some help from them.</w:t>
      </w:r>
    </w:p>
    <w:p w:rsidR="001F381E" w:rsidRPr="009A402A" w:rsidRDefault="001F381E" w:rsidP="001F381E">
      <w:pPr>
        <w:pStyle w:val="FR2"/>
        <w:numPr>
          <w:ilvl w:val="0"/>
          <w:numId w:val="36"/>
        </w:numPr>
        <w:rPr>
          <w:rFonts w:ascii="Times New Roman" w:hAnsi="Times New Roman" w:cs="Times New Roman"/>
          <w:bCs/>
          <w:sz w:val="32"/>
          <w:szCs w:val="32"/>
        </w:rPr>
      </w:pPr>
      <w:r w:rsidRPr="009A402A">
        <w:rPr>
          <w:rFonts w:ascii="Times New Roman" w:hAnsi="Times New Roman" w:cs="Times New Roman"/>
          <w:bCs/>
          <w:i/>
          <w:iCs/>
          <w:sz w:val="32"/>
          <w:szCs w:val="32"/>
        </w:rPr>
        <w:t>HTML- Support:</w:t>
      </w:r>
      <w:r w:rsidRPr="009A402A">
        <w:rPr>
          <w:rFonts w:ascii="Times New Roman" w:hAnsi="Times New Roman" w:cs="Times New Roman"/>
          <w:sz w:val="32"/>
          <w:szCs w:val="32"/>
        </w:rPr>
        <w:t xml:space="preserve"> PHP is embedded within HTML; In other words, PHP pages are ordinary HTML pages that escape into PHP mode only when necessary. When a client requests this</w:t>
      </w:r>
      <w:r w:rsidRPr="009A402A">
        <w:rPr>
          <w:rFonts w:ascii="Times New Roman" w:hAnsi="Times New Roman" w:cs="Times New Roman"/>
          <w:bCs/>
          <w:sz w:val="32"/>
          <w:szCs w:val="32"/>
        </w:rPr>
        <w:t xml:space="preserve"> </w:t>
      </w:r>
      <w:r w:rsidRPr="009A402A">
        <w:rPr>
          <w:rFonts w:ascii="Times New Roman" w:hAnsi="Times New Roman" w:cs="Times New Roman"/>
          <w:sz w:val="32"/>
          <w:szCs w:val="32"/>
        </w:rPr>
        <w:t>page, the web server preprocesses it. This means it goes through the page from top to bottom, looking for sections of PHP, which it will try to resolve.</w:t>
      </w: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Cross-platform compatibility</w:t>
      </w:r>
      <w:r w:rsidRPr="009A402A">
        <w:rPr>
          <w:rFonts w:ascii="Times New Roman" w:hAnsi="Times New Roman" w:cs="Times New Roman"/>
          <w:bCs/>
          <w:sz w:val="32"/>
          <w:szCs w:val="32"/>
        </w:rPr>
        <w:t>:</w:t>
      </w:r>
      <w:r w:rsidRPr="009A402A">
        <w:rPr>
          <w:rFonts w:ascii="Times New Roman" w:hAnsi="Times New Roman" w:cs="Times New Roman"/>
          <w:sz w:val="32"/>
          <w:szCs w:val="32"/>
        </w:rPr>
        <w:t xml:space="preserve"> MySQL run native on every popular flavor of Unix and windows. A huge percentage PHP and of the world’s HTTP servers run on one of these two classes of operating system.</w:t>
      </w:r>
    </w:p>
    <w:p w:rsidR="001F381E"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PHP is compatible with the three leading Web servers:</w:t>
      </w:r>
      <w:r w:rsidRPr="009A402A">
        <w:rPr>
          <w:rFonts w:ascii="Times New Roman" w:hAnsi="Times New Roman" w:cs="Times New Roman"/>
          <w:sz w:val="32"/>
          <w:szCs w:val="32"/>
        </w:rPr>
        <w:t xml:space="preserve"> Apache HTTP Server for Unix and Windows, Microsoft Internet Information Server, and Netscape Enterprise Server. </w:t>
      </w:r>
    </w:p>
    <w:p w:rsidR="001F381E" w:rsidRDefault="001F381E" w:rsidP="001F381E">
      <w:pPr>
        <w:pStyle w:val="FR2"/>
        <w:ind w:left="720"/>
        <w:rPr>
          <w:rFonts w:ascii="Times New Roman" w:hAnsi="Times New Roman" w:cs="Times New Roman"/>
          <w:sz w:val="32"/>
          <w:szCs w:val="32"/>
        </w:rPr>
      </w:pPr>
    </w:p>
    <w:p w:rsidR="001F381E" w:rsidRDefault="001F381E" w:rsidP="00A7494C">
      <w:pPr>
        <w:pStyle w:val="FR2"/>
        <w:ind w:left="0"/>
        <w:rPr>
          <w:rFonts w:ascii="Times New Roman" w:hAnsi="Times New Roman" w:cs="Times New Roman"/>
          <w:sz w:val="32"/>
          <w:szCs w:val="32"/>
        </w:rPr>
      </w:pPr>
      <w:r w:rsidRPr="009A402A">
        <w:rPr>
          <w:rFonts w:ascii="Times New Roman" w:hAnsi="Times New Roman" w:cs="Times New Roman"/>
          <w:sz w:val="32"/>
          <w:szCs w:val="32"/>
        </w:rPr>
        <w:t>It also works with several lesser-known servers, including Alex Blits’ fhttpd, Microsoft’s Personal Web Server, AOL Server and Omnicentrix’s Omni server application server.</w:t>
      </w:r>
    </w:p>
    <w:p w:rsidR="00A7494C" w:rsidRPr="009A402A" w:rsidRDefault="00A7494C" w:rsidP="00A7494C">
      <w:pPr>
        <w:pStyle w:val="FR2"/>
        <w:ind w:left="0"/>
        <w:rPr>
          <w:rFonts w:ascii="Times New Roman" w:hAnsi="Times New Roman" w:cs="Times New Roman"/>
          <w:sz w:val="32"/>
          <w:szCs w:val="32"/>
        </w:rPr>
      </w:pP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Stability:</w:t>
      </w:r>
      <w:r w:rsidRPr="009A402A">
        <w:rPr>
          <w:rFonts w:ascii="Times New Roman" w:hAnsi="Times New Roman" w:cs="Times New Roman"/>
          <w:sz w:val="32"/>
          <w:szCs w:val="32"/>
        </w:rPr>
        <w:t xml:space="preserve"> The word stable means two different things in this context:</w:t>
      </w:r>
    </w:p>
    <w:p w:rsidR="001F381E" w:rsidRPr="009A402A" w:rsidRDefault="001F381E" w:rsidP="001F381E">
      <w:pPr>
        <w:pStyle w:val="FR2"/>
        <w:numPr>
          <w:ilvl w:val="2"/>
          <w:numId w:val="34"/>
        </w:numPr>
        <w:rPr>
          <w:rFonts w:ascii="Times New Roman" w:hAnsi="Times New Roman" w:cs="Times New Roman"/>
          <w:sz w:val="32"/>
          <w:szCs w:val="32"/>
        </w:rPr>
      </w:pPr>
      <w:r w:rsidRPr="009A402A">
        <w:rPr>
          <w:rFonts w:ascii="Times New Roman" w:hAnsi="Times New Roman" w:cs="Times New Roman"/>
          <w:sz w:val="32"/>
          <w:szCs w:val="32"/>
        </w:rPr>
        <w:t>The server doesn’t need to be rebooted often</w:t>
      </w:r>
    </w:p>
    <w:p w:rsidR="001F381E" w:rsidRPr="001F381E" w:rsidRDefault="001F381E" w:rsidP="001F381E">
      <w:pPr>
        <w:pStyle w:val="FR2"/>
        <w:numPr>
          <w:ilvl w:val="2"/>
          <w:numId w:val="34"/>
        </w:numPr>
        <w:rPr>
          <w:rFonts w:ascii="Times New Roman" w:hAnsi="Times New Roman" w:cs="Times New Roman"/>
          <w:sz w:val="32"/>
          <w:szCs w:val="32"/>
        </w:rPr>
      </w:pPr>
      <w:r w:rsidRPr="009A402A">
        <w:rPr>
          <w:rFonts w:ascii="Times New Roman" w:hAnsi="Times New Roman" w:cs="Times New Roman"/>
          <w:sz w:val="32"/>
          <w:szCs w:val="32"/>
        </w:rPr>
        <w:t>The software doesn’t change radically and incompatibly from release to release.</w:t>
      </w:r>
    </w:p>
    <w:p w:rsidR="001F381E" w:rsidRPr="009A402A" w:rsidRDefault="001F381E" w:rsidP="001F381E">
      <w:pPr>
        <w:pStyle w:val="FR2"/>
        <w:ind w:left="360"/>
        <w:rPr>
          <w:rFonts w:ascii="Times New Roman" w:hAnsi="Times New Roman" w:cs="Times New Roman"/>
          <w:sz w:val="32"/>
          <w:szCs w:val="32"/>
        </w:rPr>
      </w:pPr>
    </w:p>
    <w:p w:rsidR="001F381E" w:rsidRDefault="001F381E" w:rsidP="001F381E">
      <w:pPr>
        <w:pStyle w:val="FR2"/>
        <w:ind w:left="1080" w:firstLine="360"/>
        <w:rPr>
          <w:rFonts w:ascii="Times New Roman" w:hAnsi="Times New Roman" w:cs="Times New Roman"/>
          <w:sz w:val="32"/>
          <w:szCs w:val="32"/>
        </w:rPr>
      </w:pPr>
      <w:r w:rsidRPr="009A402A">
        <w:rPr>
          <w:rFonts w:ascii="Times New Roman" w:hAnsi="Times New Roman" w:cs="Times New Roman"/>
          <w:sz w:val="32"/>
          <w:szCs w:val="32"/>
        </w:rPr>
        <w:t>To our advantage, both of these apply to both MySQL and PHP.</w:t>
      </w:r>
    </w:p>
    <w:p w:rsidR="00A7494C" w:rsidRPr="009A402A" w:rsidRDefault="00A7494C" w:rsidP="001F381E">
      <w:pPr>
        <w:pStyle w:val="FR2"/>
        <w:ind w:left="1080" w:firstLine="360"/>
        <w:rPr>
          <w:rFonts w:ascii="Times New Roman" w:hAnsi="Times New Roman" w:cs="Times New Roman"/>
          <w:sz w:val="32"/>
          <w:szCs w:val="32"/>
        </w:rPr>
      </w:pPr>
    </w:p>
    <w:p w:rsidR="001F381E" w:rsidRPr="001F381E" w:rsidRDefault="001F381E" w:rsidP="001F381E">
      <w:pPr>
        <w:pStyle w:val="FR2"/>
        <w:numPr>
          <w:ilvl w:val="0"/>
          <w:numId w:val="37"/>
        </w:numPr>
        <w:rPr>
          <w:rFonts w:ascii="Times New Roman" w:hAnsi="Times New Roman" w:cs="Times New Roman"/>
          <w:sz w:val="32"/>
          <w:szCs w:val="32"/>
        </w:rPr>
      </w:pPr>
      <w:r w:rsidRPr="009A402A">
        <w:rPr>
          <w:rFonts w:ascii="Times New Roman" w:hAnsi="Times New Roman" w:cs="Times New Roman"/>
          <w:bCs/>
          <w:sz w:val="32"/>
          <w:szCs w:val="32"/>
        </w:rPr>
        <w:t>Speed:</w:t>
      </w:r>
      <w:r w:rsidRPr="009A402A">
        <w:rPr>
          <w:rFonts w:ascii="Times New Roman" w:hAnsi="Times New Roman" w:cs="Times New Roman"/>
          <w:sz w:val="32"/>
          <w:szCs w:val="32"/>
        </w:rPr>
        <w:t xml:space="preserve"> PHP is pleasingly zippy in its execution, especially when compiled as and Apache module on the Unix side. Although it takes a slight performance hit by being interpreted rather than compiled, this is far outweighed by the benefits PHP drives from its status as a Web server module.</w:t>
      </w:r>
    </w:p>
    <w:p w:rsidR="00D3681B" w:rsidRDefault="00D3681B" w:rsidP="001F381E">
      <w:pPr>
        <w:pStyle w:val="FR2"/>
        <w:ind w:left="0"/>
        <w:rPr>
          <w:rFonts w:ascii="Times New Roman" w:hAnsi="Times New Roman" w:cs="Times New Roman"/>
          <w:b/>
          <w:i/>
          <w:sz w:val="28"/>
          <w:szCs w:val="28"/>
        </w:rPr>
      </w:pPr>
    </w:p>
    <w:p w:rsidR="001F381E" w:rsidRPr="00A7494C" w:rsidRDefault="001F4C91" w:rsidP="001F381E">
      <w:pPr>
        <w:pStyle w:val="FR2"/>
        <w:ind w:left="0"/>
        <w:rPr>
          <w:rFonts w:ascii="Arial Black" w:hAnsi="Arial Black" w:cs="Times New Roman"/>
          <w:b/>
          <w:i/>
          <w:sz w:val="32"/>
          <w:szCs w:val="32"/>
        </w:rPr>
      </w:pPr>
      <w:r>
        <w:rPr>
          <w:rFonts w:ascii="Arial Black" w:hAnsi="Arial Black" w:cs="Times New Roman"/>
          <w:b/>
          <w:i/>
          <w:sz w:val="32"/>
          <w:szCs w:val="32"/>
        </w:rPr>
        <w:t>4</w:t>
      </w:r>
      <w:r w:rsidR="001F381E" w:rsidRPr="00A7494C">
        <w:rPr>
          <w:rFonts w:ascii="Arial Black" w:hAnsi="Arial Black" w:cs="Times New Roman"/>
          <w:b/>
          <w:i/>
          <w:sz w:val="32"/>
          <w:szCs w:val="32"/>
        </w:rPr>
        <w:t xml:space="preserve">.4 About </w:t>
      </w:r>
      <w:r w:rsidR="00D80BD8" w:rsidRPr="00A7494C">
        <w:rPr>
          <w:rFonts w:ascii="Arial Black" w:hAnsi="Arial Black" w:cs="Times New Roman"/>
          <w:b/>
          <w:i/>
          <w:sz w:val="32"/>
          <w:szCs w:val="32"/>
        </w:rPr>
        <w:t>MySQL</w:t>
      </w:r>
      <w:r w:rsidR="001F381E" w:rsidRPr="00A7494C">
        <w:rPr>
          <w:rFonts w:ascii="Arial Black" w:hAnsi="Arial Black" w:cs="Times New Roman"/>
          <w:b/>
          <w:i/>
          <w:sz w:val="32"/>
          <w:szCs w:val="32"/>
        </w:rPr>
        <w:t>:-</w:t>
      </w:r>
    </w:p>
    <w:p w:rsidR="001F381E" w:rsidRPr="00C37492" w:rsidRDefault="001F381E" w:rsidP="001F381E">
      <w:pPr>
        <w:pStyle w:val="FR2"/>
        <w:ind w:left="0"/>
        <w:rPr>
          <w:rFonts w:ascii="Times New Roman" w:hAnsi="Times New Roman" w:cs="Times New Roman"/>
          <w:b/>
          <w:i/>
          <w:sz w:val="28"/>
          <w:szCs w:val="28"/>
        </w:rPr>
      </w:pPr>
    </w:p>
    <w:p w:rsidR="001F381E" w:rsidRPr="00C37492" w:rsidRDefault="001F381E" w:rsidP="001F381E">
      <w:pPr>
        <w:widowControl/>
        <w:numPr>
          <w:ilvl w:val="0"/>
          <w:numId w:val="30"/>
        </w:numPr>
        <w:suppressAutoHyphens w:val="0"/>
        <w:rPr>
          <w:bCs/>
          <w:sz w:val="32"/>
          <w:szCs w:val="32"/>
        </w:rPr>
      </w:pPr>
      <w:r w:rsidRPr="00C37492">
        <w:rPr>
          <w:b/>
          <w:i/>
          <w:sz w:val="32"/>
          <w:szCs w:val="32"/>
        </w:rPr>
        <w:t xml:space="preserve"> </w:t>
      </w:r>
      <w:r w:rsidRPr="00C37492">
        <w:rPr>
          <w:bCs/>
          <w:sz w:val="32"/>
          <w:szCs w:val="32"/>
        </w:rPr>
        <w:t>MySQL Database Management System</w:t>
      </w:r>
    </w:p>
    <w:p w:rsidR="001F381E" w:rsidRPr="00C37492" w:rsidRDefault="001F381E" w:rsidP="001F381E">
      <w:pPr>
        <w:rPr>
          <w:bCs/>
          <w:sz w:val="32"/>
          <w:szCs w:val="32"/>
        </w:rPr>
      </w:pPr>
    </w:p>
    <w:p w:rsidR="001F381E" w:rsidRPr="00C37492" w:rsidRDefault="001F381E" w:rsidP="001F381E">
      <w:pPr>
        <w:pStyle w:val="FR2"/>
        <w:numPr>
          <w:ilvl w:val="0"/>
          <w:numId w:val="39"/>
        </w:numPr>
        <w:jc w:val="both"/>
        <w:rPr>
          <w:rFonts w:ascii="Times New Roman" w:hAnsi="Times New Roman" w:cs="Times New Roman"/>
          <w:sz w:val="32"/>
          <w:szCs w:val="32"/>
        </w:rPr>
      </w:pPr>
      <w:r w:rsidRPr="00C37492">
        <w:rPr>
          <w:rFonts w:ascii="Times New Roman" w:hAnsi="Times New Roman" w:cs="Times New Roman"/>
          <w:sz w:val="32"/>
          <w:szCs w:val="32"/>
        </w:rPr>
        <w:t xml:space="preserve">MySQL, the most popular Open Source SQL database management system, is developed, distributed, and supported by </w:t>
      </w: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w:t>
      </w:r>
    </w:p>
    <w:p w:rsidR="001F381E" w:rsidRPr="00C37492" w:rsidRDefault="001F381E" w:rsidP="001F381E">
      <w:pPr>
        <w:pStyle w:val="FR2"/>
        <w:numPr>
          <w:ilvl w:val="0"/>
          <w:numId w:val="39"/>
        </w:numPr>
        <w:rPr>
          <w:rFonts w:ascii="Times New Roman" w:hAnsi="Times New Roman" w:cs="Times New Roman"/>
          <w:sz w:val="32"/>
          <w:szCs w:val="32"/>
        </w:rPr>
      </w:pP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is a commercial company, founded by the MySQL developers. It is a second generation Open Source Company that unites Open Source values and methodology with a successful business model. </w:t>
      </w:r>
    </w:p>
    <w:p w:rsidR="001F381E" w:rsidRPr="00C37492" w:rsidRDefault="001F381E" w:rsidP="001F381E">
      <w:pPr>
        <w:pStyle w:val="FR2"/>
        <w:numPr>
          <w:ilvl w:val="0"/>
          <w:numId w:val="39"/>
        </w:numPr>
        <w:rPr>
          <w:rFonts w:ascii="Times New Roman" w:hAnsi="Times New Roman" w:cs="Times New Roman"/>
          <w:sz w:val="32"/>
          <w:szCs w:val="32"/>
        </w:rPr>
      </w:pPr>
      <w:r w:rsidRPr="00C37492">
        <w:rPr>
          <w:rFonts w:ascii="Times New Roman" w:hAnsi="Times New Roman" w:cs="Times New Roman"/>
          <w:sz w:val="32"/>
          <w:szCs w:val="32"/>
        </w:rPr>
        <w:t>The MySQL Web site (</w:t>
      </w:r>
      <w:hyperlink r:id="rId120" w:tgtFrame="_top" w:history="1">
        <w:r w:rsidRPr="00C37492">
          <w:rPr>
            <w:rFonts w:ascii="Times New Roman" w:hAnsi="Times New Roman" w:cs="Times New Roman"/>
            <w:sz w:val="32"/>
            <w:szCs w:val="32"/>
          </w:rPr>
          <w:t>http://www.mysql.com/</w:t>
        </w:r>
      </w:hyperlink>
      <w:r w:rsidRPr="00C37492">
        <w:rPr>
          <w:rFonts w:ascii="Times New Roman" w:hAnsi="Times New Roman" w:cs="Times New Roman"/>
          <w:sz w:val="32"/>
          <w:szCs w:val="32"/>
        </w:rPr>
        <w:t xml:space="preserve">) provides the latest information about MySQL software and </w:t>
      </w: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w:t>
      </w:r>
    </w:p>
    <w:p w:rsidR="001F381E" w:rsidRPr="00C37492" w:rsidRDefault="001F381E" w:rsidP="001F381E">
      <w:pPr>
        <w:pStyle w:val="FR2"/>
        <w:numPr>
          <w:ilvl w:val="0"/>
          <w:numId w:val="39"/>
        </w:numPr>
        <w:rPr>
          <w:rFonts w:ascii="Times New Roman" w:hAnsi="Times New Roman" w:cs="Times New Roman"/>
          <w:sz w:val="32"/>
          <w:szCs w:val="32"/>
        </w:rPr>
      </w:pPr>
      <w:r w:rsidRPr="00C37492">
        <w:rPr>
          <w:rFonts w:ascii="Times New Roman" w:hAnsi="Times New Roman" w:cs="Times New Roman"/>
          <w:sz w:val="32"/>
          <w:szCs w:val="32"/>
        </w:rPr>
        <w:t>The official way to pronounce “MySQL” is “My Ess Que Ell” (not “my sequel”), but we don't mind if you pronounce it as “my sequel” or in some other localized way.</w:t>
      </w:r>
    </w:p>
    <w:p w:rsidR="001F381E" w:rsidRPr="00C37492" w:rsidRDefault="001F381E" w:rsidP="001F381E">
      <w:pPr>
        <w:pStyle w:val="FR2"/>
        <w:ind w:left="0"/>
        <w:rPr>
          <w:rFonts w:ascii="Times New Roman" w:hAnsi="Times New Roman" w:cs="Times New Roman"/>
          <w:sz w:val="32"/>
          <w:szCs w:val="32"/>
        </w:rPr>
      </w:pPr>
    </w:p>
    <w:p w:rsidR="001F381E" w:rsidRPr="00C37492" w:rsidRDefault="001F381E" w:rsidP="001F381E">
      <w:pPr>
        <w:pStyle w:val="FR2"/>
        <w:numPr>
          <w:ilvl w:val="0"/>
          <w:numId w:val="38"/>
        </w:numPr>
        <w:rPr>
          <w:rFonts w:ascii="Times New Roman" w:hAnsi="Times New Roman" w:cs="Times New Roman"/>
          <w:sz w:val="32"/>
          <w:szCs w:val="32"/>
        </w:rPr>
      </w:pPr>
      <w:r w:rsidRPr="00C37492">
        <w:rPr>
          <w:rFonts w:ascii="Times New Roman" w:hAnsi="Times New Roman" w:cs="Times New Roman"/>
          <w:bCs/>
          <w:sz w:val="32"/>
          <w:szCs w:val="32"/>
        </w:rPr>
        <w:t>MySQL Features:</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is a database management system.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is a relational database management system.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software is Open Source.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The MySQL Database Server is very fast, reliable, and easy to use.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Server works in client/server or embedded systems. </w:t>
      </w:r>
    </w:p>
    <w:p w:rsidR="00EE4FDE" w:rsidRPr="001F4C91" w:rsidRDefault="001F381E" w:rsidP="001F4C91">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A large amount of contributed MySQL software is available. </w:t>
      </w:r>
    </w:p>
    <w:p w:rsidR="009707F3" w:rsidRPr="004662C5" w:rsidRDefault="009707F3" w:rsidP="001F4C91">
      <w:pPr>
        <w:pStyle w:val="ListParagraph"/>
        <w:widowControl/>
        <w:numPr>
          <w:ilvl w:val="0"/>
          <w:numId w:val="48"/>
        </w:numPr>
        <w:suppressAutoHyphens w:val="0"/>
        <w:spacing w:line="360" w:lineRule="auto"/>
        <w:contextualSpacing/>
        <w:rPr>
          <w:rFonts w:ascii="Arial Black" w:hAnsi="Arial Black"/>
          <w:b/>
          <w:sz w:val="32"/>
          <w:szCs w:val="32"/>
        </w:rPr>
      </w:pPr>
      <w:r w:rsidRPr="00A7494C">
        <w:rPr>
          <w:rFonts w:ascii="Arial Black" w:hAnsi="Arial Black"/>
          <w:b/>
          <w:sz w:val="32"/>
          <w:szCs w:val="32"/>
        </w:rPr>
        <w:t>SYSTEM DESIGN</w:t>
      </w:r>
    </w:p>
    <w:p w:rsidR="009707F3" w:rsidRPr="009236CE" w:rsidRDefault="009707F3" w:rsidP="009707F3">
      <w:pPr>
        <w:spacing w:line="360" w:lineRule="auto"/>
        <w:rPr>
          <w:b/>
          <w:sz w:val="28"/>
          <w:szCs w:val="28"/>
        </w:rPr>
      </w:pPr>
      <w:r w:rsidRPr="009236CE">
        <w:rPr>
          <w:b/>
          <w:sz w:val="28"/>
          <w:szCs w:val="28"/>
        </w:rPr>
        <w:t xml:space="preserve"> </w:t>
      </w:r>
      <w:r>
        <w:rPr>
          <w:b/>
          <w:sz w:val="28"/>
          <w:szCs w:val="28"/>
        </w:rPr>
        <w:t>DEFINA</w:t>
      </w:r>
      <w:r w:rsidRPr="009236CE">
        <w:rPr>
          <w:b/>
          <w:sz w:val="28"/>
          <w:szCs w:val="28"/>
        </w:rPr>
        <w:t xml:space="preserve">TION </w:t>
      </w:r>
    </w:p>
    <w:p w:rsidR="009707F3" w:rsidRPr="009236CE" w:rsidRDefault="009707F3" w:rsidP="009707F3">
      <w:pPr>
        <w:spacing w:line="360" w:lineRule="auto"/>
        <w:rPr>
          <w:b/>
        </w:rPr>
      </w:pPr>
    </w:p>
    <w:p w:rsidR="009707F3" w:rsidRPr="009236CE" w:rsidRDefault="009707F3" w:rsidP="009707F3">
      <w:pPr>
        <w:spacing w:line="360" w:lineRule="auto"/>
        <w:jc w:val="both"/>
      </w:pPr>
      <w:r w:rsidRPr="009236CE">
        <w:rPr>
          <w:b/>
        </w:rPr>
        <w:tab/>
      </w:r>
      <w:r w:rsidRPr="009236CE">
        <w:t>The most creative and challenging face of the system development is System Design. It provides the understanding and procedural details necessary for implementing the system recommended in the feasibility study. Design goes through the logical and physical stages of development.</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Design of a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rsidR="009707F3" w:rsidRDefault="009707F3" w:rsidP="009707F3">
      <w:pPr>
        <w:spacing w:line="360" w:lineRule="auto"/>
        <w:rPr>
          <w:b/>
          <w:sz w:val="28"/>
          <w:szCs w:val="28"/>
        </w:rPr>
      </w:pPr>
    </w:p>
    <w:p w:rsidR="009707F3" w:rsidRPr="009236CE" w:rsidRDefault="004848AF" w:rsidP="009707F3">
      <w:pPr>
        <w:spacing w:line="360" w:lineRule="auto"/>
        <w:rPr>
          <w:b/>
          <w:sz w:val="28"/>
          <w:szCs w:val="28"/>
        </w:rPr>
      </w:pPr>
      <w:r>
        <w:rPr>
          <w:b/>
          <w:sz w:val="28"/>
          <w:szCs w:val="28"/>
        </w:rPr>
        <w:t>5</w:t>
      </w:r>
      <w:r w:rsidR="009707F3">
        <w:rPr>
          <w:b/>
          <w:sz w:val="28"/>
          <w:szCs w:val="28"/>
        </w:rPr>
        <w:t xml:space="preserve">.1   </w:t>
      </w:r>
      <w:r w:rsidR="009707F3" w:rsidRPr="009236CE">
        <w:rPr>
          <w:b/>
          <w:sz w:val="28"/>
          <w:szCs w:val="28"/>
        </w:rPr>
        <w:t>OUTPUT DESIGN</w:t>
      </w:r>
    </w:p>
    <w:p w:rsidR="009707F3" w:rsidRPr="009236CE" w:rsidRDefault="009707F3" w:rsidP="009707F3">
      <w:pPr>
        <w:spacing w:line="360" w:lineRule="auto"/>
      </w:pPr>
    </w:p>
    <w:p w:rsidR="009707F3" w:rsidRPr="009236CE" w:rsidRDefault="009707F3" w:rsidP="00A7494C">
      <w:pPr>
        <w:spacing w:line="360" w:lineRule="auto"/>
        <w:ind w:firstLine="709"/>
        <w:jc w:val="both"/>
      </w:pPr>
      <w:r w:rsidRPr="009236CE">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or screen display. Computer’s output is the most important and direct source of information to the user, efficient, logical, output design should improve the systems relations with the user and help in decision-making.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As the outputs are the most important source of information to the user, better design should improve the system’s relation and also should help in decision-making. The output device’s capability, print capability, print capability, response time requirements etc should also be considered form design elaborates the way output is presented and layout available for capturing information. It’s very helpful to produce the clear, accurate and speedy information for end users.</w:t>
      </w:r>
    </w:p>
    <w:p w:rsidR="009707F3" w:rsidRPr="009236CE" w:rsidRDefault="009707F3" w:rsidP="009707F3">
      <w:pPr>
        <w:spacing w:line="360" w:lineRule="auto"/>
        <w:rPr>
          <w:sz w:val="28"/>
          <w:szCs w:val="28"/>
        </w:rPr>
      </w:pPr>
    </w:p>
    <w:p w:rsidR="009707F3" w:rsidRPr="009236CE" w:rsidRDefault="009707F3" w:rsidP="009707F3">
      <w:pPr>
        <w:spacing w:line="360" w:lineRule="auto"/>
        <w:rPr>
          <w:b/>
          <w:sz w:val="28"/>
          <w:szCs w:val="28"/>
        </w:rPr>
      </w:pPr>
      <w:r w:rsidRPr="009236CE">
        <w:rPr>
          <w:b/>
          <w:sz w:val="28"/>
          <w:szCs w:val="28"/>
        </w:rPr>
        <w:t xml:space="preserve"> </w:t>
      </w:r>
      <w:r w:rsidR="004848AF">
        <w:rPr>
          <w:b/>
          <w:sz w:val="28"/>
          <w:szCs w:val="28"/>
        </w:rPr>
        <w:t>5.2 INPUT</w:t>
      </w:r>
      <w:r w:rsidRPr="009236CE">
        <w:rPr>
          <w:b/>
          <w:sz w:val="28"/>
          <w:szCs w:val="28"/>
        </w:rPr>
        <w:t xml:space="preserve"> DESIGN</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the input design, user-oriented inputs are converted into a computer 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this software, importance is given to develop Graphical User Interface (GUI), which is an important factor in developing efficient and user-friendly software. For inputting user data, attractive forms are designed. User can also select desired options from the menu, which provides all possible facilities.</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Also the important input format is designed in such a way that accidental errors are avoided. The user has to input only just the minimum data required, which also helps in avoiding the errors that the users may make. Accurate designing of the input format is very important in developing efficient software. The goal or input design is to make entry as easy, logical and free from errors.</w:t>
      </w:r>
    </w:p>
    <w:p w:rsidR="00A7494C" w:rsidRPr="009236CE" w:rsidRDefault="00A7494C" w:rsidP="009707F3">
      <w:pPr>
        <w:spacing w:line="360" w:lineRule="auto"/>
      </w:pPr>
    </w:p>
    <w:p w:rsidR="00193A16" w:rsidRDefault="00193A16" w:rsidP="009707F3">
      <w:pPr>
        <w:spacing w:line="360" w:lineRule="auto"/>
        <w:rPr>
          <w:b/>
          <w:sz w:val="28"/>
          <w:szCs w:val="28"/>
        </w:rPr>
      </w:pPr>
    </w:p>
    <w:p w:rsidR="00EE4FDE" w:rsidRDefault="00EE4FDE" w:rsidP="009707F3">
      <w:pPr>
        <w:spacing w:line="360" w:lineRule="auto"/>
        <w:rPr>
          <w:b/>
          <w:sz w:val="28"/>
          <w:szCs w:val="28"/>
        </w:rPr>
      </w:pPr>
    </w:p>
    <w:p w:rsidR="00EE4FDE" w:rsidRDefault="00EE4FDE" w:rsidP="009707F3">
      <w:pPr>
        <w:spacing w:line="360" w:lineRule="auto"/>
        <w:rPr>
          <w:b/>
          <w:sz w:val="28"/>
          <w:szCs w:val="28"/>
        </w:rPr>
      </w:pPr>
    </w:p>
    <w:p w:rsidR="009707F3" w:rsidRPr="009236CE" w:rsidRDefault="004848AF" w:rsidP="009707F3">
      <w:pPr>
        <w:spacing w:line="360" w:lineRule="auto"/>
        <w:rPr>
          <w:b/>
          <w:sz w:val="28"/>
          <w:szCs w:val="28"/>
        </w:rPr>
      </w:pPr>
      <w:r>
        <w:rPr>
          <w:b/>
          <w:sz w:val="28"/>
          <w:szCs w:val="28"/>
        </w:rPr>
        <w:t>5.3 LOGICAL</w:t>
      </w:r>
      <w:r w:rsidR="009707F3" w:rsidRPr="009236CE">
        <w:rPr>
          <w:b/>
          <w:sz w:val="28"/>
          <w:szCs w:val="28"/>
        </w:rPr>
        <w:t xml:space="preserve"> DESIGN</w:t>
      </w:r>
    </w:p>
    <w:p w:rsidR="009707F3" w:rsidRPr="009236CE" w:rsidRDefault="009707F3" w:rsidP="009707F3">
      <w:pPr>
        <w:spacing w:line="360" w:lineRule="auto"/>
      </w:pPr>
    </w:p>
    <w:p w:rsidR="009707F3" w:rsidRDefault="009707F3" w:rsidP="009707F3">
      <w:pPr>
        <w:spacing w:line="360" w:lineRule="auto"/>
        <w:jc w:val="both"/>
      </w:pPr>
      <w:r w:rsidRPr="009236CE">
        <w:tab/>
        <w:t>Logical data design is about the logically implied data. Each and every data in the form can be designed in such a manner to understand the meaning. Logical data designing should give a clear understanding and idea about the related data used to construct a form.</w:t>
      </w:r>
    </w:p>
    <w:p w:rsidR="00EE4FDE" w:rsidRDefault="00EE4FDE" w:rsidP="009707F3">
      <w:pPr>
        <w:spacing w:line="360" w:lineRule="auto"/>
        <w:jc w:val="both"/>
      </w:pPr>
    </w:p>
    <w:p w:rsidR="00EE4FDE" w:rsidRPr="009236CE" w:rsidRDefault="00EE4FDE" w:rsidP="009707F3">
      <w:pPr>
        <w:spacing w:line="360" w:lineRule="auto"/>
        <w:jc w:val="both"/>
      </w:pPr>
    </w:p>
    <w:p w:rsidR="009707F3" w:rsidRPr="009236CE" w:rsidRDefault="009707F3" w:rsidP="009707F3">
      <w:pPr>
        <w:spacing w:line="360" w:lineRule="auto"/>
      </w:pPr>
    </w:p>
    <w:p w:rsidR="009707F3" w:rsidRPr="009236CE" w:rsidRDefault="009707F3" w:rsidP="009707F3">
      <w:pPr>
        <w:spacing w:line="360" w:lineRule="auto"/>
        <w:rPr>
          <w:b/>
          <w:sz w:val="28"/>
          <w:szCs w:val="28"/>
        </w:rPr>
      </w:pPr>
      <w:r w:rsidRPr="009236CE">
        <w:rPr>
          <w:b/>
          <w:sz w:val="28"/>
          <w:szCs w:val="28"/>
        </w:rPr>
        <w:t xml:space="preserve"> </w:t>
      </w:r>
      <w:r w:rsidR="004848AF">
        <w:rPr>
          <w:b/>
          <w:sz w:val="28"/>
          <w:szCs w:val="28"/>
        </w:rPr>
        <w:t>5</w:t>
      </w:r>
      <w:r>
        <w:rPr>
          <w:b/>
          <w:sz w:val="28"/>
          <w:szCs w:val="28"/>
        </w:rPr>
        <w:t xml:space="preserve">.4 </w:t>
      </w:r>
      <w:r w:rsidRPr="009236CE">
        <w:rPr>
          <w:b/>
          <w:sz w:val="28"/>
          <w:szCs w:val="28"/>
        </w:rPr>
        <w:t>DATA FLOW DIAGRAM</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rsidR="009707F3" w:rsidRPr="009236CE" w:rsidRDefault="009707F3" w:rsidP="009707F3">
      <w:pPr>
        <w:spacing w:line="360" w:lineRule="auto"/>
      </w:pPr>
    </w:p>
    <w:p w:rsidR="009707F3" w:rsidRDefault="009707F3" w:rsidP="009707F3">
      <w:pPr>
        <w:spacing w:line="360" w:lineRule="auto"/>
        <w:jc w:val="both"/>
      </w:pPr>
      <w:r w:rsidRPr="009236CE">
        <w:tab/>
        <w:t>Four basic symbols are used to construct data flow diagrams. They are symbols that represent data source, data flows, and data transformations and data storage. The points at which data are transformed are represented by enclosed figures, usually circles, which are called nodes.</w:t>
      </w:r>
    </w:p>
    <w:p w:rsidR="00EE4FDE" w:rsidRDefault="00EE4FDE" w:rsidP="000A7399">
      <w:pPr>
        <w:spacing w:line="360" w:lineRule="auto"/>
      </w:pPr>
    </w:p>
    <w:p w:rsidR="000A7399" w:rsidRPr="009236CE" w:rsidRDefault="004848AF" w:rsidP="000A7399">
      <w:pPr>
        <w:spacing w:line="360" w:lineRule="auto"/>
        <w:rPr>
          <w:b/>
        </w:rPr>
      </w:pPr>
      <w:r>
        <w:rPr>
          <w:b/>
        </w:rPr>
        <w:t>5.5 DATA</w:t>
      </w:r>
      <w:r w:rsidR="000A7399" w:rsidRPr="009236CE">
        <w:rPr>
          <w:b/>
        </w:rPr>
        <w:t xml:space="preserve"> FLOW DIAGRAM SYMBOLS:-</w:t>
      </w:r>
    </w:p>
    <w:p w:rsidR="000A7399" w:rsidRPr="009236CE" w:rsidRDefault="000A7399" w:rsidP="000A7399">
      <w:pPr>
        <w:spacing w:line="360" w:lineRule="auto"/>
      </w:pPr>
    </w:p>
    <w:p w:rsidR="000A7399" w:rsidRPr="009236CE" w:rsidRDefault="000A7399" w:rsidP="000A7399">
      <w:pPr>
        <w:spacing w:line="360" w:lineRule="auto"/>
      </w:pPr>
      <w:r>
        <w:rPr>
          <w:noProof/>
        </w:rPr>
        <w:pict>
          <v:rect id="_x0000_s1142" style="position:absolute;margin-left:39.05pt;margin-top:3.6pt;width:113.6pt;height:47.7pt;z-index:251653120"/>
        </w:pict>
      </w:r>
      <w:r w:rsidRPr="009236CE">
        <w:tab/>
      </w:r>
    </w:p>
    <w:p w:rsidR="000A7399" w:rsidRPr="009236CE" w:rsidRDefault="000A7399" w:rsidP="005762B7">
      <w:pPr>
        <w:widowControl/>
        <w:numPr>
          <w:ilvl w:val="0"/>
          <w:numId w:val="16"/>
        </w:numPr>
        <w:tabs>
          <w:tab w:val="left" w:pos="3591"/>
        </w:tabs>
        <w:suppressAutoHyphens w:val="0"/>
        <w:spacing w:line="360" w:lineRule="auto"/>
        <w:rPr>
          <w:b/>
        </w:rPr>
      </w:pPr>
      <w:r w:rsidRPr="009236CE">
        <w:t xml:space="preserve">  </w:t>
      </w:r>
      <w:r w:rsidRPr="009236CE">
        <w:rPr>
          <w:b/>
        </w:rPr>
        <w:t>Source or Destination of data</w:t>
      </w:r>
    </w:p>
    <w:p w:rsidR="000A7399" w:rsidRPr="009236CE" w:rsidRDefault="000A7399" w:rsidP="000A7399">
      <w:pPr>
        <w:tabs>
          <w:tab w:val="left" w:pos="3591"/>
        </w:tabs>
        <w:spacing w:line="360" w:lineRule="auto"/>
        <w:ind w:left="4050"/>
        <w:rPr>
          <w:b/>
        </w:rPr>
      </w:pPr>
    </w:p>
    <w:p w:rsidR="000A7399" w:rsidRPr="009236CE" w:rsidRDefault="000A7399" w:rsidP="000A7399">
      <w:pPr>
        <w:spacing w:line="360" w:lineRule="auto"/>
      </w:pPr>
    </w:p>
    <w:p w:rsidR="000A7399" w:rsidRPr="009236CE" w:rsidRDefault="000A7399" w:rsidP="005762B7">
      <w:pPr>
        <w:widowControl/>
        <w:numPr>
          <w:ilvl w:val="0"/>
          <w:numId w:val="16"/>
        </w:numPr>
        <w:tabs>
          <w:tab w:val="left" w:pos="3661"/>
        </w:tabs>
        <w:suppressAutoHyphens w:val="0"/>
        <w:spacing w:line="360" w:lineRule="auto"/>
        <w:rPr>
          <w:b/>
        </w:rPr>
      </w:pPr>
      <w:r w:rsidRPr="00094199">
        <w:rPr>
          <w:noProof/>
        </w:rPr>
        <w:pict>
          <v:shapetype id="_x0000_t32" coordsize="21600,21600" o:spt="32" o:oned="t" path="m,l21600,21600e" filled="f">
            <v:path arrowok="t" fillok="f" o:connecttype="none"/>
            <o:lock v:ext="edit" shapetype="t"/>
          </v:shapetype>
          <v:shape id="_x0000_s1143" type="#_x0000_t32" style="position:absolute;left:0;text-align:left;margin-left:39.05pt;margin-top:7.55pt;width:113.6pt;height:0;z-index:251654144" o:connectortype="straight">
            <v:stroke endarrow="block"/>
          </v:shape>
        </w:pict>
      </w:r>
      <w:r w:rsidRPr="009236CE">
        <w:t xml:space="preserve"> </w:t>
      </w:r>
      <w:r w:rsidRPr="009236CE">
        <w:rPr>
          <w:b/>
        </w:rPr>
        <w:t xml:space="preserve"> Data Flow</w:t>
      </w:r>
    </w:p>
    <w:p w:rsidR="000A7399" w:rsidRPr="009236CE" w:rsidRDefault="000A7399" w:rsidP="000A7399">
      <w:pPr>
        <w:tabs>
          <w:tab w:val="left" w:pos="3661"/>
        </w:tabs>
        <w:spacing w:line="360" w:lineRule="auto"/>
        <w:ind w:left="4050"/>
        <w:rPr>
          <w:b/>
        </w:rPr>
      </w:pPr>
    </w:p>
    <w:p w:rsidR="000A7399" w:rsidRPr="009236CE" w:rsidRDefault="000A7399" w:rsidP="000A7399">
      <w:pPr>
        <w:spacing w:line="360" w:lineRule="auto"/>
      </w:pPr>
      <w:r>
        <w:rPr>
          <w:noProof/>
        </w:rPr>
        <w:pict>
          <v:oval id="_x0000_s1144" style="position:absolute;margin-left:56.4pt;margin-top:4.25pt;width:77.25pt;height:69.4pt;z-index:251655168"/>
        </w:pict>
      </w:r>
    </w:p>
    <w:p w:rsidR="000A7399" w:rsidRPr="009236CE" w:rsidRDefault="000A7399" w:rsidP="005762B7">
      <w:pPr>
        <w:widowControl/>
        <w:numPr>
          <w:ilvl w:val="0"/>
          <w:numId w:val="16"/>
        </w:numPr>
        <w:tabs>
          <w:tab w:val="left" w:pos="3713"/>
        </w:tabs>
        <w:suppressAutoHyphens w:val="0"/>
        <w:spacing w:line="360" w:lineRule="auto"/>
        <w:rPr>
          <w:b/>
        </w:rPr>
      </w:pPr>
      <w:r w:rsidRPr="009236CE">
        <w:t xml:space="preserve">  </w:t>
      </w:r>
      <w:r w:rsidRPr="009236CE">
        <w:rPr>
          <w:b/>
        </w:rPr>
        <w:t>Process</w:t>
      </w:r>
    </w:p>
    <w:p w:rsidR="000A7399" w:rsidRPr="009236CE" w:rsidRDefault="000A7399" w:rsidP="000A7399">
      <w:pPr>
        <w:tabs>
          <w:tab w:val="left" w:pos="3713"/>
        </w:tabs>
        <w:spacing w:line="360" w:lineRule="auto"/>
        <w:ind w:left="4050"/>
        <w:rPr>
          <w:b/>
        </w:rPr>
      </w:pPr>
    </w:p>
    <w:p w:rsidR="000A7399" w:rsidRDefault="000A7399" w:rsidP="000A7399">
      <w:pPr>
        <w:spacing w:line="360" w:lineRule="auto"/>
      </w:pPr>
    </w:p>
    <w:p w:rsidR="000A7399" w:rsidRPr="009236CE" w:rsidRDefault="000A7399" w:rsidP="000A7399">
      <w:pPr>
        <w:spacing w:line="360" w:lineRule="auto"/>
      </w:pPr>
    </w:p>
    <w:p w:rsidR="000A7399" w:rsidRPr="009236CE" w:rsidRDefault="000A7399" w:rsidP="000A7399">
      <w:pPr>
        <w:spacing w:line="360" w:lineRule="auto"/>
      </w:pPr>
      <w:r>
        <w:rPr>
          <w:noProof/>
        </w:rPr>
        <w:pict>
          <v:shape id="_x0000_s1148" type="#_x0000_t32" style="position:absolute;margin-left:37.3pt;margin-top:-.35pt;width:0;height:50.35pt;z-index:251659264" o:connectortype="straight"/>
        </w:pict>
      </w:r>
      <w:r>
        <w:rPr>
          <w:noProof/>
        </w:rPr>
        <w:pict>
          <v:shape id="_x0000_s1146" type="#_x0000_t32" style="position:absolute;margin-left:37.3pt;margin-top:-.35pt;width:102.35pt;height:0;z-index:251657216" o:connectortype="straight"/>
        </w:pict>
      </w:r>
      <w:r>
        <w:rPr>
          <w:noProof/>
        </w:rPr>
        <w:pict>
          <v:shape id="_x0000_s1145" type="#_x0000_t32" style="position:absolute;margin-left:70.25pt;margin-top:-.35pt;width:.9pt;height:50.35pt;flip:x;z-index:251656192" o:connectortype="straight"/>
        </w:pict>
      </w:r>
    </w:p>
    <w:p w:rsidR="000A7399" w:rsidRPr="009236CE" w:rsidRDefault="000A7399" w:rsidP="005762B7">
      <w:pPr>
        <w:widowControl/>
        <w:numPr>
          <w:ilvl w:val="0"/>
          <w:numId w:val="16"/>
        </w:numPr>
        <w:tabs>
          <w:tab w:val="left" w:pos="3730"/>
        </w:tabs>
        <w:suppressAutoHyphens w:val="0"/>
        <w:spacing w:line="360" w:lineRule="auto"/>
        <w:rPr>
          <w:b/>
        </w:rPr>
      </w:pPr>
      <w:r w:rsidRPr="009236CE">
        <w:t xml:space="preserve"> </w:t>
      </w:r>
      <w:r w:rsidRPr="009236CE">
        <w:rPr>
          <w:b/>
        </w:rPr>
        <w:t>Storage</w:t>
      </w:r>
    </w:p>
    <w:p w:rsidR="000A7399" w:rsidRPr="009236CE" w:rsidRDefault="000A7399" w:rsidP="000A7399">
      <w:pPr>
        <w:spacing w:line="360" w:lineRule="auto"/>
      </w:pPr>
      <w:r>
        <w:rPr>
          <w:noProof/>
        </w:rPr>
        <w:pict>
          <v:shape id="_x0000_s1147" type="#_x0000_t32" style="position:absolute;margin-left:37.3pt;margin-top:8.65pt;width:102.35pt;height:0;z-index:251658240" o:connectortype="straight"/>
        </w:pict>
      </w:r>
    </w:p>
    <w:p w:rsidR="000A7399" w:rsidRPr="009236CE" w:rsidRDefault="000A7399" w:rsidP="000A7399">
      <w:pPr>
        <w:spacing w:line="360" w:lineRule="auto"/>
      </w:pPr>
    </w:p>
    <w:p w:rsidR="00192A83" w:rsidRPr="009236CE" w:rsidRDefault="00192A83" w:rsidP="00192A83">
      <w:pPr>
        <w:spacing w:line="360" w:lineRule="auto"/>
        <w:rPr>
          <w:b/>
        </w:rPr>
      </w:pPr>
      <w:r w:rsidRPr="009236CE">
        <w:rPr>
          <w:b/>
        </w:rPr>
        <w:t>Steps to Construct Data Flow Diagrams</w:t>
      </w:r>
      <w:r>
        <w:rPr>
          <w:b/>
        </w:rPr>
        <w:t>:-</w:t>
      </w:r>
    </w:p>
    <w:p w:rsidR="00192A83" w:rsidRPr="009236CE" w:rsidRDefault="00192A83" w:rsidP="00192A83">
      <w:pPr>
        <w:spacing w:line="360" w:lineRule="auto"/>
      </w:pPr>
      <w:r w:rsidRPr="009236CE">
        <w:t>Four steps are commonly used to construct a DFD</w:t>
      </w:r>
    </w:p>
    <w:p w:rsidR="00192A83" w:rsidRPr="009236CE" w:rsidRDefault="00192A83" w:rsidP="005762B7">
      <w:pPr>
        <w:widowControl/>
        <w:numPr>
          <w:ilvl w:val="0"/>
          <w:numId w:val="17"/>
        </w:numPr>
        <w:suppressAutoHyphens w:val="0"/>
        <w:spacing w:line="360" w:lineRule="auto"/>
      </w:pPr>
      <w:r w:rsidRPr="009236CE">
        <w:t>Process should be named and numbered for easy reference. Each name should be representative of the process.</w:t>
      </w:r>
    </w:p>
    <w:p w:rsidR="00192A83" w:rsidRPr="009236CE" w:rsidRDefault="00192A83" w:rsidP="005762B7">
      <w:pPr>
        <w:widowControl/>
        <w:numPr>
          <w:ilvl w:val="0"/>
          <w:numId w:val="17"/>
        </w:numPr>
        <w:suppressAutoHyphens w:val="0"/>
        <w:spacing w:line="360" w:lineRule="auto"/>
      </w:pPr>
      <w:r w:rsidRPr="009236CE">
        <w:t>The destination of flow is from top to bottom and from left to right.</w:t>
      </w:r>
    </w:p>
    <w:p w:rsidR="00192A83" w:rsidRPr="009236CE" w:rsidRDefault="00192A83" w:rsidP="005762B7">
      <w:pPr>
        <w:widowControl/>
        <w:numPr>
          <w:ilvl w:val="0"/>
          <w:numId w:val="17"/>
        </w:numPr>
        <w:suppressAutoHyphens w:val="0"/>
        <w:spacing w:line="360" w:lineRule="auto"/>
      </w:pPr>
      <w:r w:rsidRPr="009236CE">
        <w:t>When a process is exploded in to lower level details they are numbered.</w:t>
      </w:r>
    </w:p>
    <w:p w:rsidR="00192A83" w:rsidRPr="009236CE" w:rsidRDefault="00192A83" w:rsidP="00192A83">
      <w:pPr>
        <w:widowControl/>
        <w:numPr>
          <w:ilvl w:val="0"/>
          <w:numId w:val="17"/>
        </w:numPr>
        <w:suppressAutoHyphens w:val="0"/>
        <w:spacing w:line="360" w:lineRule="auto"/>
      </w:pPr>
      <w:r w:rsidRPr="009236CE">
        <w:t>The names of data stores, sources and destinations are written in capital letters.</w:t>
      </w:r>
    </w:p>
    <w:p w:rsidR="00192A83" w:rsidRPr="009236CE" w:rsidRDefault="00192A83" w:rsidP="00192A83">
      <w:pPr>
        <w:spacing w:line="360" w:lineRule="auto"/>
        <w:rPr>
          <w:b/>
        </w:rPr>
      </w:pPr>
      <w:r w:rsidRPr="009236CE">
        <w:rPr>
          <w:b/>
        </w:rPr>
        <w:t>Rules for constructing a Data Flow Diagram</w:t>
      </w:r>
    </w:p>
    <w:p w:rsidR="00192A83" w:rsidRPr="009236CE" w:rsidRDefault="00192A83" w:rsidP="005762B7">
      <w:pPr>
        <w:widowControl/>
        <w:numPr>
          <w:ilvl w:val="0"/>
          <w:numId w:val="18"/>
        </w:numPr>
        <w:suppressAutoHyphens w:val="0"/>
        <w:spacing w:line="360" w:lineRule="auto"/>
      </w:pPr>
      <w:r w:rsidRPr="009236CE">
        <w:t>Arrows should not cross each other.</w:t>
      </w:r>
    </w:p>
    <w:p w:rsidR="00192A83" w:rsidRPr="009236CE" w:rsidRDefault="00192A83" w:rsidP="005762B7">
      <w:pPr>
        <w:widowControl/>
        <w:numPr>
          <w:ilvl w:val="0"/>
          <w:numId w:val="18"/>
        </w:numPr>
        <w:suppressAutoHyphens w:val="0"/>
        <w:spacing w:line="360" w:lineRule="auto"/>
      </w:pPr>
      <w:r w:rsidRPr="009236CE">
        <w:t>Squares, circles and files must bear names.</w:t>
      </w:r>
    </w:p>
    <w:p w:rsidR="00192A83" w:rsidRPr="009236CE" w:rsidRDefault="00192A83" w:rsidP="005762B7">
      <w:pPr>
        <w:widowControl/>
        <w:numPr>
          <w:ilvl w:val="0"/>
          <w:numId w:val="18"/>
        </w:numPr>
        <w:suppressAutoHyphens w:val="0"/>
        <w:spacing w:line="360" w:lineRule="auto"/>
      </w:pPr>
      <w:r w:rsidRPr="009236CE">
        <w:t>Decomposed data flow squares and circles can have same names.</w:t>
      </w:r>
    </w:p>
    <w:p w:rsidR="00192A83" w:rsidRDefault="00192A83" w:rsidP="00192A83">
      <w:pPr>
        <w:widowControl/>
        <w:numPr>
          <w:ilvl w:val="0"/>
          <w:numId w:val="18"/>
        </w:numPr>
        <w:suppressAutoHyphens w:val="0"/>
        <w:spacing w:line="360" w:lineRule="auto"/>
      </w:pPr>
      <w:r w:rsidRPr="009236CE">
        <w:t>Draw all data flow around the outside of the diagram.</w:t>
      </w:r>
    </w:p>
    <w:p w:rsidR="004848AF" w:rsidRPr="00EE4FDE" w:rsidRDefault="004848AF" w:rsidP="004848AF">
      <w:pPr>
        <w:widowControl/>
        <w:suppressAutoHyphens w:val="0"/>
        <w:spacing w:line="360" w:lineRule="auto"/>
        <w:ind w:left="720"/>
      </w:pPr>
    </w:p>
    <w:p w:rsidR="00EE4FDE" w:rsidRDefault="005F4A4F" w:rsidP="00192A83">
      <w:pPr>
        <w:spacing w:line="360" w:lineRule="auto"/>
      </w:pPr>
      <w:r>
        <w:rPr>
          <w:noProof/>
          <w:lang w:eastAsia="en-US"/>
        </w:rPr>
        <w:drawing>
          <wp:inline distT="0" distB="0" distL="0" distR="0">
            <wp:extent cx="5760720" cy="3771900"/>
            <wp:effectExtent l="19050" t="0" r="0" b="0"/>
            <wp:docPr id="3" name="Picture 3" descr="OLD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D age"/>
                    <pic:cNvPicPr>
                      <a:picLocks noChangeAspect="1" noChangeArrowheads="1"/>
                    </pic:cNvPicPr>
                  </pic:nvPicPr>
                  <pic:blipFill>
                    <a:blip r:embed="rId121"/>
                    <a:srcRect/>
                    <a:stretch>
                      <a:fillRect/>
                    </a:stretch>
                  </pic:blipFill>
                  <pic:spPr bwMode="auto">
                    <a:xfrm>
                      <a:off x="0" y="0"/>
                      <a:ext cx="5760720" cy="3771900"/>
                    </a:xfrm>
                    <a:prstGeom prst="rect">
                      <a:avLst/>
                    </a:prstGeom>
                    <a:noFill/>
                    <a:ln w="9525">
                      <a:noFill/>
                      <a:miter lim="800000"/>
                      <a:headEnd/>
                      <a:tailEnd/>
                    </a:ln>
                  </pic:spPr>
                </pic:pic>
              </a:graphicData>
            </a:graphic>
          </wp:inline>
        </w:drawing>
      </w:r>
    </w:p>
    <w:p w:rsidR="001248D9" w:rsidRDefault="004848AF" w:rsidP="001248D9">
      <w:pPr>
        <w:spacing w:line="360" w:lineRule="auto"/>
        <w:rPr>
          <w:b/>
          <w:sz w:val="32"/>
          <w:szCs w:val="32"/>
        </w:rPr>
      </w:pPr>
      <w:r>
        <w:rPr>
          <w:b/>
          <w:sz w:val="32"/>
          <w:szCs w:val="32"/>
        </w:rPr>
        <w:t>5</w:t>
      </w:r>
      <w:r w:rsidR="001248D9">
        <w:rPr>
          <w:b/>
          <w:sz w:val="32"/>
          <w:szCs w:val="32"/>
        </w:rPr>
        <w:t>.6 ER – Diagram</w:t>
      </w:r>
    </w:p>
    <w:p w:rsidR="00D3681B" w:rsidRPr="00EE4FDE" w:rsidRDefault="005F4A4F" w:rsidP="00EE4FDE">
      <w:pPr>
        <w:spacing w:line="360" w:lineRule="auto"/>
        <w:rPr>
          <w:b/>
          <w:sz w:val="32"/>
          <w:szCs w:val="32"/>
        </w:rPr>
      </w:pPr>
      <w:r>
        <w:rPr>
          <w:b/>
          <w:noProof/>
          <w:sz w:val="32"/>
          <w:szCs w:val="32"/>
          <w:lang w:eastAsia="en-US"/>
        </w:rPr>
        <w:drawing>
          <wp:inline distT="0" distB="0" distL="0" distR="0">
            <wp:extent cx="5753100" cy="3383280"/>
            <wp:effectExtent l="19050" t="0" r="0" b="0"/>
            <wp:docPr id="4" name="Picture 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
                    <pic:cNvPicPr>
                      <a:picLocks noChangeAspect="1" noChangeArrowheads="1"/>
                    </pic:cNvPicPr>
                  </pic:nvPicPr>
                  <pic:blipFill>
                    <a:blip r:embed="rId122"/>
                    <a:srcRect/>
                    <a:stretch>
                      <a:fillRect/>
                    </a:stretch>
                  </pic:blipFill>
                  <pic:spPr bwMode="auto">
                    <a:xfrm>
                      <a:off x="0" y="0"/>
                      <a:ext cx="5753100" cy="3383280"/>
                    </a:xfrm>
                    <a:prstGeom prst="rect">
                      <a:avLst/>
                    </a:prstGeom>
                    <a:noFill/>
                    <a:ln w="9525">
                      <a:noFill/>
                      <a:miter lim="800000"/>
                      <a:headEnd/>
                      <a:tailEnd/>
                    </a:ln>
                  </pic:spPr>
                </pic:pic>
              </a:graphicData>
            </a:graphic>
          </wp:inline>
        </w:drawing>
      </w:r>
    </w:p>
    <w:p w:rsidR="001248D9" w:rsidRDefault="004848AF" w:rsidP="001248D9">
      <w:pPr>
        <w:pStyle w:val="Heading1"/>
        <w:jc w:val="both"/>
      </w:pPr>
      <w:r>
        <w:t>5</w:t>
      </w:r>
      <w:r w:rsidR="001248D9">
        <w:t xml:space="preserve">.7 </w:t>
      </w:r>
      <w:r w:rsidR="001248D9" w:rsidRPr="008208DF">
        <w:t>Process Model</w:t>
      </w:r>
    </w:p>
    <w:p w:rsidR="001248D9" w:rsidRPr="00A250B3" w:rsidRDefault="001248D9" w:rsidP="001248D9">
      <w:pPr>
        <w:pStyle w:val="NormalWeb"/>
        <w:shd w:val="clear" w:color="auto" w:fill="F8FCFF"/>
        <w:jc w:val="both"/>
        <w:rPr>
          <w:rFonts w:ascii="Arial" w:hAnsi="Arial" w:cs="Arial"/>
        </w:rPr>
      </w:pPr>
    </w:p>
    <w:p w:rsidR="001248D9" w:rsidRPr="00A250B3" w:rsidRDefault="001248D9" w:rsidP="001248D9">
      <w:pPr>
        <w:pStyle w:val="NormalWeb"/>
        <w:shd w:val="clear" w:color="auto" w:fill="F8FCFF"/>
        <w:jc w:val="both"/>
        <w:rPr>
          <w:rFonts w:ascii="Arial" w:hAnsi="Arial" w:cs="Arial"/>
          <w:b/>
          <w:sz w:val="28"/>
          <w:szCs w:val="28"/>
          <w:u w:val="single"/>
        </w:rPr>
      </w:pPr>
      <w:r w:rsidRPr="00A250B3">
        <w:rPr>
          <w:rFonts w:ascii="Arial" w:hAnsi="Arial" w:cs="Arial"/>
          <w:b/>
          <w:sz w:val="28"/>
          <w:szCs w:val="28"/>
          <w:u w:val="single"/>
        </w:rPr>
        <w:t>Spiral Model</w:t>
      </w:r>
    </w:p>
    <w:p w:rsidR="001248D9" w:rsidRPr="00A250B3" w:rsidRDefault="001248D9" w:rsidP="001248D9">
      <w:pPr>
        <w:pStyle w:val="NormalWeb"/>
        <w:shd w:val="clear" w:color="auto" w:fill="F8FCFF"/>
        <w:jc w:val="both"/>
        <w:rPr>
          <w:rFonts w:ascii="Arial" w:hAnsi="Arial" w:cs="Arial"/>
        </w:rPr>
      </w:pPr>
      <w:r w:rsidRPr="00A250B3">
        <w:rPr>
          <w:rFonts w:ascii="Arial" w:hAnsi="Arial" w:cs="Arial"/>
        </w:rPr>
        <w:t xml:space="preserve">DEFINITION - The spiral model, also known as the spiral lifecycle model, is a systems development method (SDM) used in information technology (IT). This model of development combines the features of the prototyping model and the </w:t>
      </w:r>
      <w:hyperlink r:id="rId123" w:tooltip="Waterfall model" w:history="1">
        <w:r w:rsidRPr="00A250B3">
          <w:rPr>
            <w:rStyle w:val="Hyperlink"/>
            <w:rFonts w:ascii="Arial" w:hAnsi="Arial" w:cs="Arial"/>
          </w:rPr>
          <w:t>waterfall model</w:t>
        </w:r>
      </w:hyperlink>
      <w:r w:rsidRPr="00A250B3">
        <w:rPr>
          <w:rFonts w:ascii="Arial" w:hAnsi="Arial" w:cs="Arial"/>
        </w:rPr>
        <w:t>. The spiral model is intended for large, expensive, and complicated projects.</w:t>
      </w:r>
    </w:p>
    <w:p w:rsidR="001248D9" w:rsidRPr="00A250B3" w:rsidRDefault="001248D9" w:rsidP="001248D9">
      <w:pPr>
        <w:pStyle w:val="NormalWeb"/>
        <w:shd w:val="clear" w:color="auto" w:fill="F8FCFF"/>
        <w:jc w:val="both"/>
        <w:rPr>
          <w:rFonts w:ascii="Arial" w:hAnsi="Arial" w:cs="Arial"/>
        </w:rPr>
      </w:pPr>
    </w:p>
    <w:p w:rsidR="00193A16" w:rsidRDefault="005F4A4F" w:rsidP="001248D9">
      <w:pPr>
        <w:pStyle w:val="NormalWeb"/>
        <w:shd w:val="clear" w:color="auto" w:fill="F8FCFF"/>
        <w:jc w:val="both"/>
      </w:pPr>
      <w:r>
        <w:rPr>
          <w:rFonts w:ascii="Arial" w:hAnsi="Arial" w:cs="Arial"/>
          <w:noProof/>
          <w:color w:val="0000FF"/>
        </w:rPr>
        <w:drawing>
          <wp:inline distT="0" distB="0" distL="0" distR="0">
            <wp:extent cx="4587240" cy="3436620"/>
            <wp:effectExtent l="19050" t="0" r="3810" b="0"/>
            <wp:docPr id="5" name="Picture 4" descr="spiral">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ral"/>
                    <pic:cNvPicPr>
                      <a:picLocks noChangeAspect="1" noChangeArrowheads="1"/>
                    </pic:cNvPicPr>
                  </pic:nvPicPr>
                  <pic:blipFill>
                    <a:blip r:embed="rId125"/>
                    <a:srcRect/>
                    <a:stretch>
                      <a:fillRect/>
                    </a:stretch>
                  </pic:blipFill>
                  <pic:spPr bwMode="auto">
                    <a:xfrm>
                      <a:off x="0" y="0"/>
                      <a:ext cx="4587240" cy="3436620"/>
                    </a:xfrm>
                    <a:prstGeom prst="rect">
                      <a:avLst/>
                    </a:prstGeom>
                    <a:noFill/>
                    <a:ln w="9525">
                      <a:noFill/>
                      <a:miter lim="800000"/>
                      <a:headEnd/>
                      <a:tailEnd/>
                    </a:ln>
                  </pic:spPr>
                </pic:pic>
              </a:graphicData>
            </a:graphic>
          </wp:inline>
        </w:drawing>
      </w:r>
    </w:p>
    <w:p w:rsidR="001248D9" w:rsidRPr="00A250B3" w:rsidRDefault="001248D9" w:rsidP="001248D9">
      <w:pPr>
        <w:pStyle w:val="NormalWeb"/>
        <w:shd w:val="clear" w:color="auto" w:fill="F8FCFF"/>
        <w:jc w:val="both"/>
        <w:rPr>
          <w:rFonts w:ascii="Arial" w:hAnsi="Arial" w:cs="Arial"/>
        </w:rPr>
      </w:pPr>
      <w:r w:rsidRPr="00A250B3">
        <w:rPr>
          <w:rFonts w:ascii="Arial" w:hAnsi="Arial" w:cs="Arial"/>
        </w:rPr>
        <w:t>The steps in the spiral model can be generalized as follows:</w:t>
      </w:r>
    </w:p>
    <w:p w:rsidR="001248D9" w:rsidRPr="00A250B3"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 preliminary design is created for the new system.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 first </w:t>
      </w:r>
      <w:hyperlink r:id="rId126" w:tooltip="Prototype" w:history="1">
        <w:r w:rsidRPr="00A250B3">
          <w:rPr>
            <w:rStyle w:val="Hyperlink"/>
            <w:rFonts w:ascii="Arial" w:hAnsi="Arial" w:cs="Arial"/>
            <w:color w:val="000000"/>
          </w:rPr>
          <w:t>prototype</w:t>
        </w:r>
      </w:hyperlink>
      <w:r w:rsidRPr="00A250B3">
        <w:rPr>
          <w:rFonts w:ascii="Arial" w:hAnsi="Arial" w:cs="Arial"/>
        </w:rPr>
        <w:t xml:space="preserve"> of the new system is constructed from the preliminary design. This is usually a scaled-down system, and represents an approximation of the characteristics of the final product. </w:t>
      </w:r>
    </w:p>
    <w:p w:rsidR="001248D9" w:rsidRPr="00A250B3" w:rsidRDefault="001248D9" w:rsidP="001248D9">
      <w:pPr>
        <w:shd w:val="clear" w:color="auto" w:fill="F8FCFF"/>
        <w:spacing w:before="100" w:beforeAutospacing="1"/>
        <w:jc w:val="both"/>
        <w:rPr>
          <w:rFonts w:ascii="Arial" w:hAnsi="Arial" w:cs="Arial"/>
        </w:rPr>
      </w:pPr>
    </w:p>
    <w:p w:rsidR="001248D9" w:rsidRPr="00A250B3"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 second prototype is evolved by a fourfold procedure: </w:t>
      </w:r>
    </w:p>
    <w:p w:rsidR="001248D9" w:rsidRPr="00A250B3" w:rsidRDefault="001248D9" w:rsidP="001248D9">
      <w:pPr>
        <w:shd w:val="clear" w:color="auto" w:fill="F8FCFF"/>
        <w:spacing w:before="100" w:beforeAutospacing="1"/>
        <w:ind w:left="360"/>
        <w:jc w:val="both"/>
        <w:rPr>
          <w:rFonts w:ascii="Arial" w:hAnsi="Arial" w:cs="Arial"/>
          <w:bCs/>
        </w:rPr>
      </w:pPr>
      <w:r>
        <w:rPr>
          <w:rFonts w:ascii="Arial" w:hAnsi="Arial" w:cs="Arial"/>
          <w:bCs/>
        </w:rPr>
        <w:t xml:space="preserve">           (I) evaluating </w:t>
      </w:r>
      <w:r w:rsidRPr="00A250B3">
        <w:rPr>
          <w:rFonts w:ascii="Arial" w:hAnsi="Arial" w:cs="Arial"/>
          <w:bCs/>
        </w:rPr>
        <w:t xml:space="preserve">the first prototype in terms of its strengths, weaknesses,        </w:t>
      </w:r>
    </w:p>
    <w:p w:rsidR="001248D9" w:rsidRPr="00A250B3" w:rsidRDefault="001248D9" w:rsidP="001248D9">
      <w:pPr>
        <w:shd w:val="clear" w:color="auto" w:fill="F8FCFF"/>
        <w:spacing w:before="100" w:beforeAutospacing="1"/>
        <w:jc w:val="both"/>
        <w:rPr>
          <w:rFonts w:ascii="Arial" w:hAnsi="Arial" w:cs="Arial"/>
          <w:bCs/>
        </w:rPr>
      </w:pPr>
      <w:r w:rsidRPr="00A250B3">
        <w:rPr>
          <w:rFonts w:ascii="Arial" w:hAnsi="Arial" w:cs="Arial"/>
          <w:bCs/>
        </w:rPr>
        <w:t xml:space="preserve">               And risks;</w:t>
      </w:r>
    </w:p>
    <w:p w:rsidR="001248D9" w:rsidRPr="00A250B3" w:rsidRDefault="001248D9" w:rsidP="001248D9">
      <w:pPr>
        <w:shd w:val="clear" w:color="auto" w:fill="F8FCFF"/>
        <w:spacing w:before="100" w:beforeAutospacing="1"/>
        <w:ind w:left="360"/>
        <w:jc w:val="both"/>
        <w:rPr>
          <w:rFonts w:ascii="Arial" w:hAnsi="Arial" w:cs="Arial"/>
          <w:bCs/>
        </w:rPr>
      </w:pPr>
      <w:r w:rsidRPr="00A250B3">
        <w:rPr>
          <w:rFonts w:ascii="Arial" w:hAnsi="Arial" w:cs="Arial"/>
          <w:bCs/>
        </w:rPr>
        <w:t xml:space="preserve">          (ii) Defining the requirements of the second prototype; </w:t>
      </w:r>
    </w:p>
    <w:p w:rsidR="001248D9" w:rsidRPr="00A250B3" w:rsidRDefault="001248D9" w:rsidP="001248D9">
      <w:pPr>
        <w:shd w:val="clear" w:color="auto" w:fill="F8FCFF"/>
        <w:spacing w:before="100" w:beforeAutospacing="1"/>
        <w:ind w:left="360"/>
        <w:jc w:val="both"/>
        <w:rPr>
          <w:rFonts w:ascii="Arial" w:hAnsi="Arial" w:cs="Arial"/>
          <w:bCs/>
        </w:rPr>
      </w:pPr>
      <w:r w:rsidRPr="00A250B3">
        <w:rPr>
          <w:rFonts w:ascii="Arial" w:hAnsi="Arial" w:cs="Arial"/>
          <w:bCs/>
        </w:rPr>
        <w:t xml:space="preserve">          (iii) Planning and designing the second prototype; </w:t>
      </w:r>
    </w:p>
    <w:p w:rsidR="001248D9" w:rsidRPr="00A250B3" w:rsidRDefault="001248D9" w:rsidP="001248D9">
      <w:pPr>
        <w:shd w:val="clear" w:color="auto" w:fill="F8FCFF"/>
        <w:spacing w:before="100" w:beforeAutospacing="1"/>
        <w:ind w:left="360"/>
        <w:jc w:val="both"/>
        <w:rPr>
          <w:rFonts w:ascii="Arial" w:hAnsi="Arial" w:cs="Arial"/>
        </w:rPr>
      </w:pPr>
      <w:r w:rsidRPr="00A250B3">
        <w:rPr>
          <w:rFonts w:ascii="Arial" w:hAnsi="Arial" w:cs="Arial"/>
          <w:bCs/>
        </w:rPr>
        <w:t xml:space="preserve">          (iv)</w:t>
      </w:r>
      <w:r>
        <w:rPr>
          <w:rFonts w:ascii="Arial" w:hAnsi="Arial" w:cs="Arial"/>
          <w:bCs/>
        </w:rPr>
        <w:t xml:space="preserve"> </w:t>
      </w:r>
      <w:r w:rsidRPr="00A250B3">
        <w:rPr>
          <w:rFonts w:ascii="Arial" w:hAnsi="Arial" w:cs="Arial"/>
          <w:bCs/>
        </w:rPr>
        <w:t>Constructing and testing the second prototype.</w:t>
      </w:r>
      <w:r w:rsidRPr="00A250B3">
        <w:rPr>
          <w:rFonts w:ascii="Arial" w:hAnsi="Arial" w:cs="Arial"/>
        </w:rPr>
        <w:t xml:space="preserve"> </w:t>
      </w:r>
    </w:p>
    <w:p w:rsidR="001248D9" w:rsidRPr="00A250B3" w:rsidRDefault="001248D9" w:rsidP="001248D9">
      <w:pPr>
        <w:shd w:val="clear" w:color="auto" w:fill="F8FCFF"/>
        <w:spacing w:before="100" w:beforeAutospacing="1"/>
        <w:ind w:left="360"/>
        <w:jc w:val="both"/>
        <w:rPr>
          <w:rFonts w:ascii="Arial" w:hAnsi="Arial" w:cs="Arial"/>
          <w:bCs/>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At the customer's option, the entire project can be aborted if the risk is deemed too great. Risk factors might involve development cost overruns, operating-cost miscalculation, or any other factor that could, in the customer's judgment, result in a less-than-satisfactory final product. </w:t>
      </w:r>
    </w:p>
    <w:p w:rsidR="001248D9" w:rsidRPr="00A250B3" w:rsidRDefault="001248D9" w:rsidP="001248D9">
      <w:pPr>
        <w:shd w:val="clear" w:color="auto" w:fill="F8FCFF"/>
        <w:spacing w:before="100" w:beforeAutospacing="1"/>
        <w:ind w:left="360"/>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The existing prototype is evaluated in the same manner as was the previous prototype, and, if necessary, another prototype is developed from it according to the fourfold procedure outlined above.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The preceding steps are iterated until the customer is satisfied that the refined prototype represents the final product desired.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The final system is constructed, based on the refined prototype.</w:t>
      </w:r>
    </w:p>
    <w:p w:rsidR="001248D9" w:rsidRPr="008F140A" w:rsidRDefault="001248D9" w:rsidP="001248D9">
      <w:pPr>
        <w:shd w:val="clear" w:color="auto" w:fill="F8FCFF"/>
        <w:spacing w:before="100" w:beforeAutospacing="1"/>
        <w:jc w:val="both"/>
        <w:rPr>
          <w:rFonts w:cs="Arial"/>
        </w:rPr>
      </w:pPr>
    </w:p>
    <w:p w:rsidR="001248D9" w:rsidRPr="00A250B3" w:rsidRDefault="001248D9" w:rsidP="001248D9">
      <w:pPr>
        <w:pStyle w:val="Style1"/>
        <w:spacing w:after="0" w:afterAutospacing="0"/>
      </w:pPr>
      <w:r w:rsidRPr="00A250B3">
        <w:t xml:space="preserve">The final system is thoroughly evaluated and tested. Routine maintenance is carried out on a continuing basis to prevent large-scale failures and to minimize downtime. </w:t>
      </w:r>
    </w:p>
    <w:p w:rsidR="001248D9" w:rsidRPr="006F48B4" w:rsidRDefault="001248D9" w:rsidP="001248D9">
      <w:pPr>
        <w:jc w:val="both"/>
      </w:pPr>
    </w:p>
    <w:p w:rsidR="001248D9" w:rsidRPr="00A250B3" w:rsidRDefault="001248D9" w:rsidP="001248D9">
      <w:pPr>
        <w:pStyle w:val="Heading2"/>
        <w:numPr>
          <w:ilvl w:val="0"/>
          <w:numId w:val="0"/>
        </w:numPr>
        <w:shd w:val="clear" w:color="auto" w:fill="F8FCFF"/>
        <w:jc w:val="both"/>
        <w:rPr>
          <w:rFonts w:ascii="Arial" w:hAnsi="Arial" w:cs="Arial"/>
          <w:i/>
        </w:rPr>
      </w:pPr>
      <w:r w:rsidRPr="00A250B3">
        <w:rPr>
          <w:rStyle w:val="mw-headline"/>
          <w:rFonts w:ascii="Arial" w:hAnsi="Arial" w:cs="Arial"/>
        </w:rPr>
        <w:t>Advantages</w:t>
      </w:r>
    </w:p>
    <w:p w:rsidR="001248D9" w:rsidRPr="00A250B3" w:rsidRDefault="001248D9" w:rsidP="005762B7">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Estimates (i.e. budget, schedule, etc.) get more realistic as work progresses, because important issues are discovered earlier. </w:t>
      </w:r>
    </w:p>
    <w:p w:rsidR="001248D9" w:rsidRPr="00A250B3" w:rsidRDefault="001248D9" w:rsidP="005762B7">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It is more able to cope with the (nearly inevitable) changes that software development generally entails. </w:t>
      </w:r>
    </w:p>
    <w:p w:rsidR="00C37492" w:rsidRDefault="001248D9" w:rsidP="00D3681B">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Software engineers (who can get restless with protracted design processes) can get their hands in and start working on a project earlier. </w:t>
      </w:r>
    </w:p>
    <w:p w:rsidR="00193A16" w:rsidRPr="00D3681B" w:rsidRDefault="00193A16" w:rsidP="00193A16">
      <w:pPr>
        <w:widowControl/>
        <w:shd w:val="clear" w:color="auto" w:fill="F8FCFF"/>
        <w:suppressAutoHyphens w:val="0"/>
        <w:spacing w:before="100" w:beforeAutospacing="1"/>
        <w:ind w:left="360"/>
        <w:jc w:val="both"/>
        <w:rPr>
          <w:rFonts w:ascii="Arial" w:hAnsi="Arial" w:cs="Arial"/>
        </w:rPr>
      </w:pPr>
    </w:p>
    <w:p w:rsidR="00193A16" w:rsidRDefault="00193A16" w:rsidP="00193A16">
      <w:pPr>
        <w:pStyle w:val="ListParagraph"/>
        <w:widowControl/>
        <w:suppressAutoHyphens w:val="0"/>
        <w:spacing w:after="200" w:line="276" w:lineRule="auto"/>
        <w:ind w:left="765"/>
        <w:contextualSpacing/>
        <w:rPr>
          <w:b/>
          <w:sz w:val="32"/>
          <w:szCs w:val="32"/>
        </w:rPr>
      </w:pPr>
    </w:p>
    <w:p w:rsidR="00193A16" w:rsidRDefault="00193A16" w:rsidP="00193A16">
      <w:pPr>
        <w:pStyle w:val="ListParagraph"/>
        <w:widowControl/>
        <w:suppressAutoHyphens w:val="0"/>
        <w:spacing w:after="200" w:line="276" w:lineRule="auto"/>
        <w:ind w:left="765"/>
        <w:contextualSpacing/>
        <w:rPr>
          <w:b/>
          <w:sz w:val="32"/>
          <w:szCs w:val="32"/>
        </w:rPr>
      </w:pPr>
    </w:p>
    <w:p w:rsidR="00193A16" w:rsidRDefault="00193A16" w:rsidP="00193A16">
      <w:pPr>
        <w:pStyle w:val="ListParagraph"/>
        <w:widowControl/>
        <w:suppressAutoHyphens w:val="0"/>
        <w:spacing w:after="200" w:line="276" w:lineRule="auto"/>
        <w:ind w:left="765"/>
        <w:contextualSpacing/>
        <w:rPr>
          <w:b/>
          <w:sz w:val="32"/>
          <w:szCs w:val="32"/>
        </w:rPr>
      </w:pPr>
    </w:p>
    <w:p w:rsidR="00193A16" w:rsidRDefault="00193A16" w:rsidP="00193A16">
      <w:pPr>
        <w:pStyle w:val="ListParagraph"/>
        <w:widowControl/>
        <w:suppressAutoHyphens w:val="0"/>
        <w:spacing w:after="200" w:line="276" w:lineRule="auto"/>
        <w:ind w:left="765"/>
        <w:contextualSpacing/>
        <w:rPr>
          <w:b/>
          <w:sz w:val="32"/>
          <w:szCs w:val="32"/>
        </w:rPr>
      </w:pPr>
    </w:p>
    <w:p w:rsidR="00193A16" w:rsidRDefault="00193A16" w:rsidP="00193A16">
      <w:pPr>
        <w:pStyle w:val="ListParagraph"/>
        <w:widowControl/>
        <w:suppressAutoHyphens w:val="0"/>
        <w:spacing w:after="200" w:line="276" w:lineRule="auto"/>
        <w:ind w:left="765"/>
        <w:contextualSpacing/>
        <w:rPr>
          <w:b/>
          <w:sz w:val="32"/>
          <w:szCs w:val="32"/>
        </w:rPr>
      </w:pPr>
    </w:p>
    <w:p w:rsidR="00564266" w:rsidRDefault="00564266" w:rsidP="00193A16">
      <w:pPr>
        <w:pStyle w:val="ListParagraph"/>
        <w:widowControl/>
        <w:suppressAutoHyphens w:val="0"/>
        <w:spacing w:after="200" w:line="276" w:lineRule="auto"/>
        <w:ind w:left="765"/>
        <w:contextualSpacing/>
        <w:rPr>
          <w:b/>
          <w:sz w:val="32"/>
          <w:szCs w:val="32"/>
        </w:rPr>
      </w:pPr>
    </w:p>
    <w:p w:rsidR="00564266" w:rsidRDefault="00564266" w:rsidP="00193A16">
      <w:pPr>
        <w:pStyle w:val="ListParagraph"/>
        <w:widowControl/>
        <w:suppressAutoHyphens w:val="0"/>
        <w:spacing w:after="200" w:line="276" w:lineRule="auto"/>
        <w:ind w:left="765"/>
        <w:contextualSpacing/>
        <w:rPr>
          <w:b/>
          <w:sz w:val="32"/>
          <w:szCs w:val="32"/>
        </w:rPr>
      </w:pPr>
    </w:p>
    <w:p w:rsidR="00564266" w:rsidRDefault="00564266" w:rsidP="00193A16">
      <w:pPr>
        <w:pStyle w:val="ListParagraph"/>
        <w:widowControl/>
        <w:suppressAutoHyphens w:val="0"/>
        <w:spacing w:after="200" w:line="276" w:lineRule="auto"/>
        <w:ind w:left="765"/>
        <w:contextualSpacing/>
        <w:rPr>
          <w:b/>
          <w:sz w:val="32"/>
          <w:szCs w:val="32"/>
        </w:rPr>
      </w:pPr>
    </w:p>
    <w:p w:rsidR="00193A16" w:rsidRDefault="00193A16" w:rsidP="00193A16">
      <w:pPr>
        <w:pStyle w:val="ListParagraph"/>
        <w:widowControl/>
        <w:suppressAutoHyphens w:val="0"/>
        <w:spacing w:after="200" w:line="276" w:lineRule="auto"/>
        <w:ind w:left="765"/>
        <w:contextualSpacing/>
        <w:rPr>
          <w:b/>
          <w:sz w:val="32"/>
          <w:szCs w:val="32"/>
        </w:rPr>
      </w:pPr>
    </w:p>
    <w:p w:rsidR="008F519E" w:rsidRDefault="008F519E" w:rsidP="000F5FD2">
      <w:pPr>
        <w:pStyle w:val="ListParagraph"/>
        <w:widowControl/>
        <w:suppressAutoHyphens w:val="0"/>
        <w:spacing w:after="200" w:line="276" w:lineRule="auto"/>
        <w:ind w:left="0"/>
        <w:contextualSpacing/>
        <w:rPr>
          <w:b/>
          <w:sz w:val="32"/>
          <w:szCs w:val="32"/>
        </w:rPr>
      </w:pPr>
    </w:p>
    <w:p w:rsidR="000F5FD2" w:rsidRDefault="000F5FD2" w:rsidP="000F5FD2">
      <w:pPr>
        <w:pStyle w:val="ListParagraph"/>
        <w:widowControl/>
        <w:suppressAutoHyphens w:val="0"/>
        <w:spacing w:after="200" w:line="276" w:lineRule="auto"/>
        <w:ind w:left="0"/>
        <w:contextualSpacing/>
        <w:rPr>
          <w:b/>
          <w:sz w:val="32"/>
          <w:szCs w:val="32"/>
        </w:rPr>
      </w:pPr>
    </w:p>
    <w:p w:rsidR="008F519E" w:rsidRDefault="008F519E" w:rsidP="00193A16">
      <w:pPr>
        <w:pStyle w:val="ListParagraph"/>
        <w:widowControl/>
        <w:suppressAutoHyphens w:val="0"/>
        <w:spacing w:after="200" w:line="276" w:lineRule="auto"/>
        <w:ind w:left="765"/>
        <w:contextualSpacing/>
        <w:rPr>
          <w:b/>
          <w:sz w:val="32"/>
          <w:szCs w:val="32"/>
        </w:rPr>
      </w:pPr>
    </w:p>
    <w:p w:rsidR="001248D9" w:rsidRPr="005A4C8F" w:rsidRDefault="001248D9" w:rsidP="00193A16">
      <w:pPr>
        <w:pStyle w:val="ListParagraph"/>
        <w:widowControl/>
        <w:numPr>
          <w:ilvl w:val="1"/>
          <w:numId w:val="20"/>
        </w:numPr>
        <w:suppressAutoHyphens w:val="0"/>
        <w:spacing w:after="200" w:line="276" w:lineRule="auto"/>
        <w:contextualSpacing/>
        <w:rPr>
          <w:b/>
          <w:sz w:val="32"/>
          <w:szCs w:val="32"/>
        </w:rPr>
      </w:pPr>
      <w:r w:rsidRPr="005A4C8F">
        <w:rPr>
          <w:b/>
          <w:sz w:val="32"/>
          <w:szCs w:val="32"/>
        </w:rPr>
        <w:t>CODING</w:t>
      </w:r>
    </w:p>
    <w:p w:rsidR="001248D9" w:rsidRPr="009236CE" w:rsidRDefault="001248D9" w:rsidP="001248D9"/>
    <w:p w:rsidR="001248D9" w:rsidRDefault="001248D9" w:rsidP="001248D9">
      <w:pPr>
        <w:spacing w:line="360" w:lineRule="auto"/>
        <w:ind w:firstLine="720"/>
        <w:jc w:val="both"/>
      </w:pPr>
      <w:r w:rsidRPr="009236CE">
        <w:t>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w:t>
      </w:r>
    </w:p>
    <w:p w:rsidR="001248D9" w:rsidRDefault="001248D9" w:rsidP="001248D9">
      <w:pPr>
        <w:spacing w:line="360" w:lineRule="auto"/>
        <w:ind w:firstLine="720"/>
        <w:jc w:val="both"/>
      </w:pPr>
      <w:r w:rsidRPr="009236CE">
        <w:t xml:space="preserv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w:t>
      </w:r>
    </w:p>
    <w:p w:rsidR="001248D9" w:rsidRPr="009236CE" w:rsidRDefault="001248D9" w:rsidP="001248D9">
      <w:pPr>
        <w:spacing w:line="360" w:lineRule="auto"/>
        <w:ind w:firstLine="720"/>
        <w:jc w:val="both"/>
      </w:pPr>
      <w:r w:rsidRPr="009236CE">
        <w:t xml:space="preserve">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on the new system for the users is that it will work effectively and efficiently. If involves careful planning, investigation of the current system and its constraints on implementation, design of methods to achieve the change over.</w:t>
      </w:r>
    </w:p>
    <w:p w:rsidR="00D3681B" w:rsidRDefault="00D3681B" w:rsidP="001248D9">
      <w:pPr>
        <w:spacing w:line="360" w:lineRule="auto"/>
        <w:rPr>
          <w:b/>
          <w:sz w:val="32"/>
          <w:szCs w:val="32"/>
        </w:rPr>
      </w:pPr>
    </w:p>
    <w:p w:rsidR="001248D9" w:rsidRPr="002529FC" w:rsidRDefault="001248D9" w:rsidP="001248D9">
      <w:pPr>
        <w:spacing w:line="360" w:lineRule="auto"/>
        <w:rPr>
          <w:b/>
          <w:sz w:val="32"/>
          <w:szCs w:val="32"/>
        </w:rPr>
      </w:pPr>
      <w:r>
        <w:rPr>
          <w:b/>
          <w:sz w:val="32"/>
          <w:szCs w:val="32"/>
        </w:rPr>
        <w:t>SOURCE CODE</w:t>
      </w:r>
    </w:p>
    <w:p w:rsidR="008F519E" w:rsidRPr="0049396E" w:rsidRDefault="001F381E" w:rsidP="008F519E">
      <w:pPr>
        <w:pStyle w:val="PlainText"/>
        <w:rPr>
          <w:rFonts w:ascii="Times New Roman" w:hAnsi="Times New Roman"/>
          <w:color w:val="FF0000"/>
          <w:sz w:val="24"/>
          <w:szCs w:val="144"/>
        </w:rPr>
      </w:pPr>
      <w:r w:rsidRPr="007C1982">
        <w:rPr>
          <w:rFonts w:ascii="Times New Roman" w:hAnsi="Times New Roman"/>
          <w:color w:val="FF0000"/>
          <w:sz w:val="144"/>
          <w:szCs w:val="144"/>
        </w:rPr>
        <w:t xml:space="preserve">   </w:t>
      </w:r>
    </w:p>
    <w:p w:rsidR="001F381E" w:rsidRDefault="000F5FD2" w:rsidP="001248D9">
      <w:pPr>
        <w:pStyle w:val="PlainText"/>
        <w:rPr>
          <w:rFonts w:ascii="Times New Roman" w:hAnsi="Times New Roman"/>
          <w:b/>
          <w:sz w:val="24"/>
          <w:szCs w:val="144"/>
        </w:rPr>
      </w:pPr>
      <w:r>
        <w:rPr>
          <w:rFonts w:ascii="Times New Roman" w:hAnsi="Times New Roman"/>
          <w:b/>
          <w:sz w:val="24"/>
          <w:szCs w:val="144"/>
        </w:rPr>
        <w:t>HOME</w:t>
      </w:r>
      <w:r w:rsidRPr="000F5FD2">
        <w:rPr>
          <w:rFonts w:ascii="Times New Roman" w:hAnsi="Times New Roman"/>
          <w:b/>
          <w:sz w:val="24"/>
          <w:szCs w:val="144"/>
        </w:rPr>
        <w:t xml:space="preserve"> PAGE</w:t>
      </w:r>
    </w:p>
    <w:p w:rsidR="000F5FD2" w:rsidRPr="000F5FD2" w:rsidRDefault="000F5FD2" w:rsidP="001248D9">
      <w:pPr>
        <w:pStyle w:val="PlainText"/>
        <w:rPr>
          <w:rFonts w:ascii="Times New Roman" w:hAnsi="Times New Roman"/>
          <w:b/>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&lt;!DOCTYPE html&gt;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&lt;html lang="en"&gt;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&lt;head&gt;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&lt;meta charset="utf-8"&gt;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&lt;meta http-equiv="X-UA-Compatible" content="IE=edge"&gt;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&lt;meta name="viewport" content="width=device-width, initial-scale=1"&gt;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&lt;title&gt;Home&lt;/title&gt;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Css Folder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href="css/bootstrap.css"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href="css/bootstrap-theme.css"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href="css/font-awesome.css"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href="css/color.css"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href="style.css"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href="css/responsive.css"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href="css/themetypo.css"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href="css/bxslider.css" rel="stylesheet"&gt;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&lt;link href="css/datepicker.css" rel="stylesheet"&gt;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HTML5 shim and Respond.js for IE8 support of HTML5 elements and media queries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WARNING: Respond.js doesn't work if you view the page via file://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&lt;!--[if lt IE 9]&gt;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src="https://oss.maxcdn.com/html5shiv/3.7.2/html5shiv.min.js"&gt;&lt;/script&gt;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src="https://oss.maxcdn.com/respond/1.4.2/respond.min.js"&gt;&lt;/script&gt;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&lt;![endif]--&gt;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&lt;/head&gt;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&lt;body&gt;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&lt;header id="mainheader"&gt;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Top Baar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class="kd-topbar"&gt;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class="container"&gt;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class="row"&gt;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class="col-md-7"&gt;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 class="kd-topinfo"&gt;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&lt;i class="fa fa-phone"&gt;&lt;/i&gt; Phone: +91 8152965830</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&lt;i class="fa fa-envelope-o"&gt;&lt;/i&gt; &lt;a href="#"&gt;Email:rajat@oldagehome.com&lt;/a&gt;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class="col-md-5"&gt;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 class="kd-userinfo"&gt;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 data-toggle="modal" data-target="#registerModalbox"&gt;&lt;a href="hms/admin"&gt;Admin Login&lt;/a&gt;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 data-toggle="modal" data-target="#Modalbox"&gt;&lt;a href="hms/doctor"&gt;Doctor Login&lt;/a&gt;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 &lt;li&gt;&lt;a href="#" data-toggle="modal" data-target="#Modalbox"&gt;&lt;a href="hms/user-login.php"&gt;User Login&lt;/a&gt;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Top Baar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Header Baar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class="kd-headbar"&gt;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class="container"&gt;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class="row"&gt;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class="col-md-3"&gt;&lt;a href="index.html" class="logo"&gt;&lt;img src="images/logo.png" alt=""&gt;&lt;/a&gt;&lt;/div&gt;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class="col-md-9"&gt;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class="kd-rightside"&gt;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&lt;nav class="navbar navbar-default navigation"&gt;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class="navbar-header"&gt;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&lt;button type="button" class="navbar-toggle collapsed" data-toggle="collapse" data-target="#navbar-collapse-1"&gt;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&lt;span class="icon-bar"&gt;&lt;/span&gt;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&lt;span class="icon-bar"&gt;&lt;/span&gt;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&lt;span class="icon-bar"&gt;&lt;/span&gt;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&lt;/button&gt;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class="collapse navbar-collapse" id="navbar-collapse-1"&gt;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 class="nav navbar-nav"&gt;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href="index.php"&gt;Home&lt;/a&gt;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href="About.html"&gt;About Us&lt;/a&gt;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href="Services.html"&gt;Our Services&lt;/a&gt;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  &lt;li&gt;&lt;a href="gallery.html"&gt;Gallery&lt;/a&gt;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href="Donation.html"&gt;Donation&lt;/a&gt;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&lt;li&gt;&lt;a href="contact-us.html"&gt;contact us&lt;/a&gt;&lt;/li&gt;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/.navbar-collapse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&lt;/nav&gt;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Header Baar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&lt;/header&gt;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MainBanner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t>&lt;div id="mainbanner"&gt;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 class="bxslider"&gt;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&lt;li&gt;&lt;img src="extraimages/banner1.jpg" alt=""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&lt;div class="carousel-caption"&gt;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&lt;h3&gt;Old people were young people even before young people were people!!&lt;/h3&gt;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&lt;h4&gt;In the evening of their lives&lt;/h4&gt;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&lt;h4&gt;Help Us Help Them...&lt;/h4&gt;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&lt;li&gt;&lt;img src="extraimages/banner2.jpg" alt=""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&lt;div class="carousel-caption"&gt;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&lt;h3&gt;Love your mother… you will never get another!!&lt;/h3&gt;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&lt;h4&gt;In the evening of their lives&lt;/h4&gt;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&lt;h4&gt;Help Us Help Them...&lt;/h4&gt;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&lt;li&gt;&lt;img src="extraimages/banner3.jpg" alt=""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class="carousel-caption"&gt;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&lt;h3&gt;Fathers are heroes whose guiding light shows us the way of life!!&lt;/h3&gt;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&lt;h4&gt;In the evening of their lives&lt;/h4&gt;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&lt;h4&gt;Help Us Help Them&amp;#8230;&lt;/h4&gt;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&lt;li&gt;&lt;img src="extraimages/banner4.jpg" alt=""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class="carousel-caption"&gt;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&lt;h3&gt;A womb that left her marks and a walking stick that showed her here!!&lt;/h3&gt;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&lt;h4&gt;In the evening of their lives&lt;/h4&gt;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&lt;h4&gt;Help Us Help Them...&lt;/h4&gt;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&lt;/ul&gt;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MainBanner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Content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class="kd-content"&gt;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Page Section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&lt;section class="kd-pagesection"&gt;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class="container"&gt;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class="row"&gt;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class="col-md-12"&gt;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class="kd-modrentitle thememargin"&gt;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&lt;h3&gt;-: What we do :-&lt;/h3&gt;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class="kd-divider"&gt;&lt;div class="short-seprator"&gt;&lt;span&gt;&lt;i class="fa fa-home"&gt;&lt;/i&gt;&lt;/span&gt;&lt;/div&gt;&lt;/div&gt;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&lt;h5&gt;Old Age Home was established in 1989 the mission was one-to care helpless and hapless.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The primary objective of organization is to advocate, care, teach and serve them with compassion, kindness and respect for bringing happiness in their lives.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The people and staffs who associated with us do not work as profession but they just serve the needy with enthusiasm and passion. Our primary aim is to offer long term health care needs to your family and friends</w:t>
      </w:r>
      <w:r w:rsidR="00564266" w:rsidRPr="000F5FD2">
        <w:rPr>
          <w:rFonts w:ascii="Times New Roman" w:hAnsi="Times New Roman"/>
          <w:sz w:val="24"/>
          <w:szCs w:val="144"/>
        </w:rPr>
        <w:t>. &lt;</w:t>
      </w:r>
      <w:r w:rsidRPr="000F5FD2">
        <w:rPr>
          <w:rFonts w:ascii="Times New Roman" w:hAnsi="Times New Roman"/>
          <w:sz w:val="24"/>
          <w:szCs w:val="144"/>
        </w:rPr>
        <w:t xml:space="preserve">/h5&gt;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&lt;h5&gt;Testimonials and Feedback of patients and their family members are the most significant ways for making improvement in quality of services.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Hence, we welcome patients and their family members to ask question and participate in deciding about their care and </w:t>
      </w:r>
      <w:r w:rsidR="00564266" w:rsidRPr="000F5FD2">
        <w:rPr>
          <w:rFonts w:ascii="Times New Roman" w:hAnsi="Times New Roman"/>
          <w:sz w:val="24"/>
          <w:szCs w:val="144"/>
        </w:rPr>
        <w:t>wellbeing</w:t>
      </w: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 xml:space="preserve">Apart from home care, our organization also has two assisted living facilities which can accommodate 45 bed ridden patients and walkable old age person who need 24-hour nursing attention.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Our staffs are very happy to work with infirm elders or disable because it is the most rewarding job and offer inner satisfaction. &lt;/h5&gt;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&lt;/section&gt;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Page Section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Page Section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&lt;section class="kd-pagesection" style=" padding: 20px 0px 0px 0px; background: #fcfcfc;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class="container"&gt;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class="row"&gt;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class="col-md-12"&gt;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class="kd-modrentitle thememargin"&gt;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&lt;h3&gt;-: Why Only Us :-&lt;/h3&gt;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class="kd-divider"&gt;&lt;div class="short-seprator"&gt;&lt;span&gt;&lt;i class="fa fa-globe"&gt;&lt;/i&gt;&lt;/span&gt;&lt;/div&gt;&lt;/div&gt;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&lt;h5&gt;</w:t>
      </w:r>
      <w:r w:rsidR="00564266" w:rsidRPr="000F5FD2">
        <w:rPr>
          <w:rFonts w:ascii="Times New Roman" w:hAnsi="Times New Roman"/>
          <w:sz w:val="24"/>
          <w:szCs w:val="144"/>
        </w:rPr>
        <w:t>we</w:t>
      </w:r>
      <w:r w:rsidRPr="000F5FD2">
        <w:rPr>
          <w:rFonts w:ascii="Times New Roman" w:hAnsi="Times New Roman"/>
          <w:sz w:val="24"/>
          <w:szCs w:val="144"/>
        </w:rPr>
        <w:t xml:space="preserve"> don’t publicize our achievements unlike others. We believe in doing silent good work which we know will bring us</w:t>
      </w:r>
      <w:r w:rsidR="00564266">
        <w:rPr>
          <w:rFonts w:ascii="Times New Roman" w:hAnsi="Times New Roman"/>
          <w:sz w:val="24"/>
          <w:szCs w:val="144"/>
        </w:rPr>
        <w:t xml:space="preserve"> laurels. We,</w:t>
      </w:r>
      <w:r w:rsidR="00564266" w:rsidRPr="000F5FD2">
        <w:rPr>
          <w:rFonts w:ascii="Times New Roman" w:hAnsi="Times New Roman"/>
          <w:sz w:val="24"/>
          <w:szCs w:val="144"/>
        </w:rPr>
        <w:t xml:space="preserve"> have</w:t>
      </w:r>
      <w:r w:rsidRPr="000F5FD2">
        <w:rPr>
          <w:rFonts w:ascii="Times New Roman" w:hAnsi="Times New Roman"/>
          <w:sz w:val="24"/>
          <w:szCs w:val="144"/>
        </w:rPr>
        <w:t xml:space="preserve"> developed a good reputation in the community by offering high-class and long term care services to the needy who come to us. We provide various types of services such as Elder Care, Dementia Care, Respite Care, Long Term Care, Assisted Living, etc. In order to get quality service, you can bank on us. We are backed by a team of qualified and experienced doctors, psychiatrists, psychologist, trainers, counselor, social workers and other staffs who are serving the society with honesty and dedication. These qualified staffs help us in offering high-quality nursing and social care services &lt;/h5&gt;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r>
      <w:r w:rsidRPr="000F5FD2">
        <w:rPr>
          <w:rFonts w:ascii="Times New Roman" w:hAnsi="Times New Roman"/>
          <w:sz w:val="24"/>
          <w:szCs w:val="144"/>
        </w:rPr>
        <w:tab/>
        <w:t>&lt;h5&gt;</w:t>
      </w:r>
      <w:r w:rsidR="00564266" w:rsidRPr="000F5FD2">
        <w:rPr>
          <w:rFonts w:ascii="Times New Roman" w:hAnsi="Times New Roman"/>
          <w:sz w:val="24"/>
          <w:szCs w:val="144"/>
        </w:rPr>
        <w:t>for</w:t>
      </w:r>
      <w:r w:rsidRPr="000F5FD2">
        <w:rPr>
          <w:rFonts w:ascii="Times New Roman" w:hAnsi="Times New Roman"/>
          <w:sz w:val="24"/>
          <w:szCs w:val="144"/>
        </w:rPr>
        <w:t xml:space="preserve"> offering better-quality services, we train, tune and sensitize our staffs who are loyal and show hundred percent commitments towards their responsibilities. We always bond with promises because we don’t want to mislead the clients by offering them moon. We are fully focused on delivering the finest services. We are happy over our achievements and if any one degrades us about working with older or the disabled people, we respond simply by saying that it is enjoyable, as well as being the most commendable job anyone can have. We treat this as passion. We show sympathy, respect and dignity to the people we encounter, which means always being aware of the fact that we are in someone Else's home.&lt;/h5&gt;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Page Section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Content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Footer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Footer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CopyRight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id="copyright"&gt;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class="container"&gt;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class="row"&gt;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 class="col-md-12 text-center"&gt;&lt;p&gt;&lt;strong&gt;© Copyright 2019 All Rights Reserved&lt;/strong&gt;&lt;/p&gt;&lt;/div&gt;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&lt;/div&gt;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CopyRight //--&gt;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 jQuery (Necessary For JavaScript Plugins) --&gt;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src="js/jquery.js"&gt;&lt;/script&gt;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src="js/bootstrap.min.js"&gt;&lt;/script&gt;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src="js/jquery.bxslider.min.js"&gt;&lt;/script&gt;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src="js/bootstrap-datepicker.js"&gt;&lt;/script&gt;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src="js/waypoints-min.js"&gt;&lt;/script&gt;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&lt;script src="js/functions.js"&gt;&lt;/script&gt;</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&lt;/body&gt;</w:t>
      </w:r>
    </w:p>
    <w:p w:rsidR="000F5FD2" w:rsidRPr="000F5FD2" w:rsidRDefault="000F5FD2" w:rsidP="000F5FD2">
      <w:pPr>
        <w:pStyle w:val="PlainText"/>
        <w:rPr>
          <w:rFonts w:ascii="Times New Roman" w:hAnsi="Times New Roman"/>
          <w:sz w:val="24"/>
          <w:szCs w:val="144"/>
        </w:rPr>
      </w:pP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 xml:space="preserve"> </w:t>
      </w:r>
    </w:p>
    <w:p w:rsidR="000F5FD2" w:rsidRPr="000F5FD2" w:rsidRDefault="000F5FD2" w:rsidP="000F5FD2">
      <w:pPr>
        <w:pStyle w:val="PlainText"/>
        <w:rPr>
          <w:rFonts w:ascii="Times New Roman" w:hAnsi="Times New Roman"/>
          <w:sz w:val="24"/>
          <w:szCs w:val="144"/>
        </w:rPr>
      </w:pPr>
      <w:r w:rsidRPr="000F5FD2">
        <w:rPr>
          <w:rFonts w:ascii="Times New Roman" w:hAnsi="Times New Roman"/>
          <w:sz w:val="24"/>
          <w:szCs w:val="144"/>
        </w:rPr>
        <w:t>&lt;/html&gt;</w:t>
      </w:r>
    </w:p>
    <w:p w:rsidR="001248D9" w:rsidRDefault="001248D9" w:rsidP="001248D9">
      <w:pPr>
        <w:spacing w:line="360" w:lineRule="auto"/>
      </w:pPr>
    </w:p>
    <w:p w:rsidR="000F5FD2" w:rsidRPr="000F5FD2" w:rsidRDefault="000F5FD2" w:rsidP="001248D9">
      <w:pPr>
        <w:spacing w:line="360" w:lineRule="auto"/>
        <w:rPr>
          <w:b/>
        </w:rPr>
      </w:pPr>
      <w:r w:rsidRPr="000F5FD2">
        <w:rPr>
          <w:b/>
        </w:rPr>
        <w:t>SERVICES PAGE</w:t>
      </w:r>
    </w:p>
    <w:p w:rsidR="000F5FD2" w:rsidRDefault="000F5FD2" w:rsidP="001248D9">
      <w:pPr>
        <w:spacing w:line="360" w:lineRule="auto"/>
      </w:pPr>
    </w:p>
    <w:p w:rsidR="000F5FD2" w:rsidRDefault="000F5FD2" w:rsidP="000F5FD2">
      <w:pPr>
        <w:spacing w:line="360" w:lineRule="auto"/>
      </w:pPr>
      <w:r>
        <w:t>&lt;!DOCTYPE html&gt;</w:t>
      </w:r>
    </w:p>
    <w:p w:rsidR="000F5FD2" w:rsidRDefault="000F5FD2" w:rsidP="000F5FD2">
      <w:pPr>
        <w:spacing w:line="360" w:lineRule="auto"/>
      </w:pPr>
      <w:r>
        <w:t>&lt;html lang="en"&gt;</w:t>
      </w:r>
    </w:p>
    <w:p w:rsidR="000F5FD2" w:rsidRDefault="000F5FD2" w:rsidP="000F5FD2">
      <w:pPr>
        <w:spacing w:line="360" w:lineRule="auto"/>
      </w:pPr>
      <w:r>
        <w:t>&lt;head&gt;</w:t>
      </w:r>
    </w:p>
    <w:p w:rsidR="000F5FD2" w:rsidRDefault="000F5FD2" w:rsidP="000F5FD2">
      <w:pPr>
        <w:spacing w:line="360" w:lineRule="auto"/>
      </w:pPr>
      <w:r>
        <w:t xml:space="preserve">    &lt;meta charset="utf-8"&gt;</w:t>
      </w:r>
    </w:p>
    <w:p w:rsidR="000F5FD2" w:rsidRDefault="000F5FD2" w:rsidP="000F5FD2">
      <w:pPr>
        <w:spacing w:line="360" w:lineRule="auto"/>
      </w:pPr>
      <w:r>
        <w:t xml:space="preserve">    &lt;meta http-equiv="X-UA-Compatible" content="IE=edge"&gt;</w:t>
      </w:r>
    </w:p>
    <w:p w:rsidR="000F5FD2" w:rsidRDefault="000F5FD2" w:rsidP="000F5FD2">
      <w:pPr>
        <w:spacing w:line="360" w:lineRule="auto"/>
      </w:pPr>
      <w:r>
        <w:t xml:space="preserve">    &lt;meta name="viewport" content="width=device-width, initial-scale=1"&gt;</w:t>
      </w:r>
    </w:p>
    <w:p w:rsidR="000F5FD2" w:rsidRDefault="000F5FD2" w:rsidP="000F5FD2">
      <w:pPr>
        <w:spacing w:line="360" w:lineRule="auto"/>
      </w:pPr>
      <w:r>
        <w:t xml:space="preserve">    &lt;title&gt;Home&lt;/title&gt;</w:t>
      </w:r>
    </w:p>
    <w:p w:rsidR="000F5FD2" w:rsidRDefault="000F5FD2" w:rsidP="000F5FD2">
      <w:pPr>
        <w:spacing w:line="360" w:lineRule="auto"/>
      </w:pPr>
    </w:p>
    <w:p w:rsidR="000F5FD2" w:rsidRDefault="000F5FD2" w:rsidP="000F5FD2">
      <w:pPr>
        <w:spacing w:line="360" w:lineRule="auto"/>
      </w:pPr>
      <w:r>
        <w:t xml:space="preserve">    &lt;!-- Css Folder --&gt;</w:t>
      </w:r>
    </w:p>
    <w:p w:rsidR="000F5FD2" w:rsidRDefault="000F5FD2" w:rsidP="000F5FD2">
      <w:pPr>
        <w:spacing w:line="360" w:lineRule="auto"/>
      </w:pPr>
      <w:r>
        <w:t xml:space="preserve">    &lt;link href="css/bootstrap.css" rel="stylesheet"&gt;</w:t>
      </w:r>
    </w:p>
    <w:p w:rsidR="000F5FD2" w:rsidRDefault="000F5FD2" w:rsidP="000F5FD2">
      <w:pPr>
        <w:spacing w:line="360" w:lineRule="auto"/>
      </w:pPr>
      <w:r>
        <w:t xml:space="preserve">    &lt;link href="css/bootstrap-theme.css" rel="stylesheet"&gt;</w:t>
      </w:r>
    </w:p>
    <w:p w:rsidR="000F5FD2" w:rsidRDefault="000F5FD2" w:rsidP="000F5FD2">
      <w:pPr>
        <w:spacing w:line="360" w:lineRule="auto"/>
      </w:pPr>
      <w:r>
        <w:t xml:space="preserve">    &lt;link href="css/font-awesome.css" rel="stylesheet"&gt;</w:t>
      </w:r>
    </w:p>
    <w:p w:rsidR="000F5FD2" w:rsidRDefault="000F5FD2" w:rsidP="000F5FD2">
      <w:pPr>
        <w:spacing w:line="360" w:lineRule="auto"/>
      </w:pPr>
      <w:r>
        <w:t xml:space="preserve">    &lt;link href="css/color.css" rel="stylesheet"&gt;</w:t>
      </w:r>
    </w:p>
    <w:p w:rsidR="000F5FD2" w:rsidRDefault="000F5FD2" w:rsidP="000F5FD2">
      <w:pPr>
        <w:spacing w:line="360" w:lineRule="auto"/>
      </w:pPr>
      <w:r>
        <w:t xml:space="preserve">    &lt;link href="style.css" rel="stylesheet"&gt;</w:t>
      </w:r>
    </w:p>
    <w:p w:rsidR="000F5FD2" w:rsidRDefault="000F5FD2" w:rsidP="000F5FD2">
      <w:pPr>
        <w:spacing w:line="360" w:lineRule="auto"/>
      </w:pPr>
      <w:r>
        <w:t xml:space="preserve">    &lt;link href="css/responsive.css" rel="stylesheet"&gt;</w:t>
      </w:r>
    </w:p>
    <w:p w:rsidR="000F5FD2" w:rsidRDefault="000F5FD2" w:rsidP="000F5FD2">
      <w:pPr>
        <w:spacing w:line="360" w:lineRule="auto"/>
      </w:pPr>
      <w:r>
        <w:t xml:space="preserve">    &lt;link href="css/themetypo.css" rel="stylesheet"&gt;</w:t>
      </w:r>
    </w:p>
    <w:p w:rsidR="000F5FD2" w:rsidRDefault="000F5FD2" w:rsidP="000F5FD2">
      <w:pPr>
        <w:spacing w:line="360" w:lineRule="auto"/>
      </w:pPr>
      <w:r>
        <w:t xml:space="preserve">    &lt;link href="css/bxslider.css" rel="stylesheet"&gt;</w:t>
      </w:r>
    </w:p>
    <w:p w:rsidR="000F5FD2" w:rsidRDefault="000F5FD2" w:rsidP="000F5FD2">
      <w:pPr>
        <w:spacing w:line="360" w:lineRule="auto"/>
      </w:pPr>
      <w:r>
        <w:t xml:space="preserve">    &lt;link href="css/datepicker.css" rel="stylesheet"&gt;</w:t>
      </w:r>
    </w:p>
    <w:p w:rsidR="000F5FD2" w:rsidRDefault="000F5FD2" w:rsidP="000F5FD2">
      <w:pPr>
        <w:spacing w:line="360" w:lineRule="auto"/>
      </w:pPr>
    </w:p>
    <w:p w:rsidR="000F5FD2" w:rsidRDefault="000F5FD2" w:rsidP="000F5FD2">
      <w:pPr>
        <w:spacing w:line="360" w:lineRule="auto"/>
      </w:pPr>
      <w:r>
        <w:t xml:space="preserve">    &lt;!-- HTML5 shim and Respond.js for IE8 support of HTML5 elements and media queries --&gt;</w:t>
      </w:r>
    </w:p>
    <w:p w:rsidR="000F5FD2" w:rsidRDefault="000F5FD2" w:rsidP="000F5FD2">
      <w:pPr>
        <w:spacing w:line="360" w:lineRule="auto"/>
      </w:pPr>
      <w:r>
        <w:t xml:space="preserve">    &lt;!-- WARNING: Respond.js doesn't work if you view the page via file:// --&gt;</w:t>
      </w:r>
    </w:p>
    <w:p w:rsidR="000F5FD2" w:rsidRDefault="000F5FD2" w:rsidP="000F5FD2">
      <w:pPr>
        <w:spacing w:line="360" w:lineRule="auto"/>
      </w:pPr>
      <w:r>
        <w:t xml:space="preserve">    &lt;!--[if lt IE 9]&gt;</w:t>
      </w:r>
    </w:p>
    <w:p w:rsidR="000F5FD2" w:rsidRDefault="000F5FD2" w:rsidP="000F5FD2">
      <w:pPr>
        <w:spacing w:line="360" w:lineRule="auto"/>
      </w:pPr>
      <w:r>
        <w:t xml:space="preserve">      &lt;script src="https://oss.maxcdn.com/html5shiv/3.7.2/html5shiv.min.js"&gt;&lt;/script&gt;</w:t>
      </w:r>
    </w:p>
    <w:p w:rsidR="000F5FD2" w:rsidRDefault="000F5FD2" w:rsidP="000F5FD2">
      <w:pPr>
        <w:spacing w:line="360" w:lineRule="auto"/>
      </w:pPr>
      <w:r>
        <w:t xml:space="preserve">      &lt;script src="https://oss.maxcdn.com/respond/1.4.2/respond.min.js"&gt;&lt;/script&gt;</w:t>
      </w:r>
    </w:p>
    <w:p w:rsidR="000F5FD2" w:rsidRDefault="000F5FD2" w:rsidP="000F5FD2">
      <w:pPr>
        <w:spacing w:line="360" w:lineRule="auto"/>
      </w:pPr>
      <w:r>
        <w:t xml:space="preserve">    &lt;![endif]--&gt;</w:t>
      </w:r>
    </w:p>
    <w:p w:rsidR="000F5FD2" w:rsidRDefault="000F5FD2" w:rsidP="000F5FD2">
      <w:pPr>
        <w:spacing w:line="360" w:lineRule="auto"/>
      </w:pPr>
      <w:r>
        <w:t xml:space="preserve">  &lt;/head&gt;</w:t>
      </w:r>
    </w:p>
    <w:p w:rsidR="000F5FD2" w:rsidRDefault="000F5FD2" w:rsidP="000F5FD2">
      <w:pPr>
        <w:spacing w:line="360" w:lineRule="auto"/>
      </w:pPr>
      <w:r>
        <w:t xml:space="preserve">  &lt;body&gt;</w:t>
      </w:r>
    </w:p>
    <w:p w:rsidR="000F5FD2" w:rsidRDefault="000F5FD2" w:rsidP="000F5FD2">
      <w:pPr>
        <w:spacing w:line="360" w:lineRule="auto"/>
      </w:pPr>
      <w:r>
        <w:t xml:space="preserve">    </w:t>
      </w:r>
    </w:p>
    <w:p w:rsidR="000F5FD2" w:rsidRDefault="000F5FD2" w:rsidP="000F5FD2">
      <w:pPr>
        <w:spacing w:line="360" w:lineRule="auto"/>
      </w:pPr>
      <w:r>
        <w:t xml:space="preserve">     &lt;header id="mainheader"&gt;</w:t>
      </w:r>
    </w:p>
    <w:p w:rsidR="000F5FD2" w:rsidRDefault="000F5FD2" w:rsidP="000F5FD2">
      <w:pPr>
        <w:spacing w:line="360" w:lineRule="auto"/>
      </w:pPr>
      <w:r>
        <w:t xml:space="preserve">      &lt;!--// Top Baar //--&gt;</w:t>
      </w:r>
    </w:p>
    <w:p w:rsidR="000F5FD2" w:rsidRDefault="000F5FD2" w:rsidP="000F5FD2">
      <w:pPr>
        <w:spacing w:line="360" w:lineRule="auto"/>
      </w:pPr>
      <w:r>
        <w:t xml:space="preserve">      &lt;div class="kd-topbar"&gt;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class="col-md-7"&gt;</w:t>
      </w:r>
    </w:p>
    <w:p w:rsidR="000F5FD2" w:rsidRDefault="000F5FD2" w:rsidP="000F5FD2">
      <w:pPr>
        <w:spacing w:line="360" w:lineRule="auto"/>
      </w:pPr>
      <w:r>
        <w:t xml:space="preserve">              &lt;ul class="kd-topinfo"&gt;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&lt;i class="fa fa-phone"&gt;&lt;/i&gt; Phone: +91 8152965830</w:t>
      </w:r>
    </w:p>
    <w:p w:rsidR="000F5FD2" w:rsidRDefault="000F5FD2" w:rsidP="000F5FD2">
      <w:pPr>
        <w:spacing w:line="360" w:lineRule="auto"/>
      </w:pPr>
      <w:r>
        <w:t xml:space="preserve">                &lt;/li&gt;</w:t>
      </w:r>
    </w:p>
    <w:p w:rsidR="000F5FD2" w:rsidRDefault="000F5FD2" w:rsidP="000F5FD2">
      <w:pPr>
        <w:spacing w:line="360" w:lineRule="auto"/>
      </w:pPr>
      <w:r>
        <w:t xml:space="preserve">                &lt;li&gt;</w:t>
      </w:r>
    </w:p>
    <w:p w:rsidR="000F5FD2" w:rsidRDefault="000F5FD2" w:rsidP="000F5FD2">
      <w:pPr>
        <w:spacing w:line="360" w:lineRule="auto"/>
      </w:pPr>
      <w:r>
        <w:t xml:space="preserve">                  &lt;i class="fa fa-envelope-o"&gt;&lt;/i&gt; &lt;a href="#"&gt;Email:rajat@oldagehome.com&lt;/a&gt;</w:t>
      </w:r>
    </w:p>
    <w:p w:rsidR="000F5FD2" w:rsidRDefault="000F5FD2" w:rsidP="000F5FD2">
      <w:pPr>
        <w:spacing w:line="360" w:lineRule="auto"/>
      </w:pPr>
      <w:r>
        <w:t xml:space="preserve">                &lt;/li&gt;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&lt;div class="col-md-5"&gt;</w:t>
      </w:r>
    </w:p>
    <w:p w:rsidR="000F5FD2" w:rsidRDefault="000F5FD2" w:rsidP="000F5FD2">
      <w:pPr>
        <w:spacing w:line="360" w:lineRule="auto"/>
      </w:pPr>
      <w:r>
        <w:t xml:space="preserve">              &lt;ul class="kd-userinfo"&gt;</w:t>
      </w:r>
    </w:p>
    <w:p w:rsidR="000F5FD2" w:rsidRDefault="000F5FD2" w:rsidP="000F5FD2">
      <w:pPr>
        <w:spacing w:line="360" w:lineRule="auto"/>
      </w:pPr>
      <w:r>
        <w:t xml:space="preserve">                </w:t>
      </w:r>
    </w:p>
    <w:p w:rsidR="000F5FD2" w:rsidRDefault="000F5FD2" w:rsidP="000F5FD2">
      <w:pPr>
        <w:spacing w:line="360" w:lineRule="auto"/>
      </w:pPr>
      <w:r>
        <w:t xml:space="preserve">                &lt;li&gt;&lt;a href="#" data-toggle="modal" data-target="#registerModalbox"&gt;&lt;a href="hms/admin"&gt;Admin Login&lt;/a&gt;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 data-toggle="modal" data-target="#Modalbox"&gt;&lt;a href="hms/doctor"&gt;Doctor Login&lt;/a&gt;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ab/>
      </w:r>
      <w:r>
        <w:tab/>
      </w:r>
      <w:r>
        <w:tab/>
      </w:r>
      <w:r>
        <w:tab/>
        <w:t xml:space="preserve"> &lt;li&gt;&lt;a href="#" data-toggle="modal" data-target="#Modalbox"&gt;&lt;a href="hms/user-login.php"&gt;User Login&lt;/a&gt;</w:t>
      </w:r>
    </w:p>
    <w:p w:rsidR="000F5FD2" w:rsidRDefault="000F5FD2" w:rsidP="000F5FD2">
      <w:pPr>
        <w:spacing w:line="360" w:lineRule="auto"/>
      </w:pPr>
      <w:r>
        <w:tab/>
      </w:r>
      <w:r>
        <w:tab/>
      </w:r>
      <w:r>
        <w:tab/>
      </w:r>
      <w:r>
        <w:tab/>
        <w:t xml:space="preserve">  &lt;/li&gt;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ab/>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 Top Baar //--&gt;</w:t>
      </w:r>
    </w:p>
    <w:p w:rsidR="000F5FD2" w:rsidRDefault="000F5FD2" w:rsidP="000F5FD2">
      <w:pPr>
        <w:spacing w:line="360" w:lineRule="auto"/>
      </w:pPr>
    </w:p>
    <w:p w:rsidR="000F5FD2" w:rsidRDefault="000F5FD2" w:rsidP="000F5FD2">
      <w:pPr>
        <w:spacing w:line="360" w:lineRule="auto"/>
      </w:pPr>
      <w:r>
        <w:t xml:space="preserve">      &lt;!--// Header Baar //--&gt;</w:t>
      </w:r>
    </w:p>
    <w:p w:rsidR="000F5FD2" w:rsidRDefault="000F5FD2" w:rsidP="000F5FD2">
      <w:pPr>
        <w:spacing w:line="360" w:lineRule="auto"/>
      </w:pPr>
      <w:r>
        <w:t xml:space="preserve">      &lt;div class="kd-headbar"&gt;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class="col-md-3"&gt;&lt;a href="index.html" class="logo"&gt;&lt;img src="images/logo.png" alt=""&gt;&lt;/a&gt;&lt;/div&gt;</w:t>
      </w:r>
    </w:p>
    <w:p w:rsidR="000F5FD2" w:rsidRDefault="000F5FD2" w:rsidP="000F5FD2">
      <w:pPr>
        <w:spacing w:line="360" w:lineRule="auto"/>
      </w:pPr>
      <w:r>
        <w:t xml:space="preserve">            &lt;div class="col-md-9"&gt;</w:t>
      </w:r>
    </w:p>
    <w:p w:rsidR="000F5FD2" w:rsidRDefault="000F5FD2" w:rsidP="000F5FD2">
      <w:pPr>
        <w:spacing w:line="360" w:lineRule="auto"/>
      </w:pPr>
      <w:r>
        <w:t xml:space="preserve">              &lt;div class="kd-rightside"&gt;</w:t>
      </w:r>
    </w:p>
    <w:p w:rsidR="000F5FD2" w:rsidRDefault="000F5FD2" w:rsidP="000F5FD2">
      <w:pPr>
        <w:spacing w:line="360" w:lineRule="auto"/>
      </w:pPr>
      <w:r>
        <w:t xml:space="preserve">                &lt;nav class="navbar navbar-default navigation"&gt;</w:t>
      </w:r>
    </w:p>
    <w:p w:rsidR="000F5FD2" w:rsidRDefault="000F5FD2" w:rsidP="000F5FD2">
      <w:pPr>
        <w:spacing w:line="360" w:lineRule="auto"/>
      </w:pPr>
      <w:r>
        <w:t xml:space="preserve">                  &lt;div class="navbar-header"&gt;</w:t>
      </w:r>
    </w:p>
    <w:p w:rsidR="000F5FD2" w:rsidRDefault="000F5FD2" w:rsidP="000F5FD2">
      <w:pPr>
        <w:spacing w:line="360" w:lineRule="auto"/>
      </w:pPr>
      <w:r>
        <w:t xml:space="preserve">                    &lt;button type="button" class="navbar-toggle collapsed" data-toggle="collapse" data-target="#navbar-collapse-1"&gt;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&lt;/button&gt;</w:t>
      </w:r>
    </w:p>
    <w:p w:rsidR="000F5FD2" w:rsidRDefault="000F5FD2" w:rsidP="000F5FD2">
      <w:pPr>
        <w:spacing w:line="360" w:lineRule="auto"/>
      </w:pPr>
      <w:r>
        <w:t xml:space="preserve">                  &lt;/div&gt;</w:t>
      </w:r>
    </w:p>
    <w:p w:rsidR="000F5FD2" w:rsidRDefault="000F5FD2" w:rsidP="000F5FD2">
      <w:pPr>
        <w:spacing w:line="360" w:lineRule="auto"/>
      </w:pPr>
    </w:p>
    <w:p w:rsidR="000F5FD2" w:rsidRDefault="000F5FD2" w:rsidP="000F5FD2">
      <w:pPr>
        <w:spacing w:line="360" w:lineRule="auto"/>
      </w:pPr>
      <w:r>
        <w:t xml:space="preserve">                  &lt;div class="collapse navbar-collapse" id="navbar-collapse-1"&gt;</w:t>
      </w:r>
    </w:p>
    <w:p w:rsidR="000F5FD2" w:rsidRDefault="000F5FD2" w:rsidP="000F5FD2">
      <w:pPr>
        <w:spacing w:line="360" w:lineRule="auto"/>
      </w:pPr>
      <w:r>
        <w:t xml:space="preserve">                    &lt;ul class="nav navbar-nav"&gt;</w:t>
      </w:r>
    </w:p>
    <w:p w:rsidR="000F5FD2" w:rsidRDefault="000F5FD2" w:rsidP="000F5FD2">
      <w:pPr>
        <w:spacing w:line="360" w:lineRule="auto"/>
      </w:pPr>
      <w:r>
        <w:t xml:space="preserve">                     &lt;li&gt;&lt;a href="index.php"&gt;Home&lt;/a&gt;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href="About.html"&gt;About Us&lt;/a&gt;</w:t>
      </w:r>
    </w:p>
    <w:p w:rsidR="000F5FD2" w:rsidRDefault="000F5FD2" w:rsidP="000F5FD2">
      <w:pPr>
        <w:spacing w:line="360" w:lineRule="auto"/>
      </w:pPr>
      <w:r>
        <w:tab/>
      </w:r>
      <w:r>
        <w:tab/>
      </w:r>
      <w:r>
        <w:tab/>
      </w:r>
      <w:r>
        <w:tab/>
      </w:r>
      <w:r>
        <w:tab/>
        <w:t xml:space="preserve">  </w:t>
      </w:r>
    </w:p>
    <w:p w:rsidR="000F5FD2" w:rsidRDefault="000F5FD2" w:rsidP="000F5FD2">
      <w:pPr>
        <w:spacing w:line="360" w:lineRule="auto"/>
      </w:pPr>
      <w:r>
        <w:tab/>
      </w:r>
      <w:r>
        <w:tab/>
      </w:r>
      <w:r>
        <w:tab/>
      </w:r>
      <w:r>
        <w:tab/>
      </w:r>
      <w:r>
        <w:tab/>
        <w:t xml:space="preserve">  &lt;/li&gt;</w:t>
      </w:r>
    </w:p>
    <w:p w:rsidR="000F5FD2" w:rsidRDefault="000F5FD2" w:rsidP="000F5FD2">
      <w:pPr>
        <w:spacing w:line="360" w:lineRule="auto"/>
      </w:pPr>
      <w:r>
        <w:t xml:space="preserve">                      &lt;li&gt;&lt;a href="Services.html"&gt;Our Services&lt;/a&gt;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ab/>
      </w:r>
      <w:r>
        <w:tab/>
      </w:r>
      <w:r>
        <w:tab/>
      </w:r>
      <w:r>
        <w:tab/>
      </w:r>
      <w:r>
        <w:tab/>
        <w:t xml:space="preserve">  &lt;li&gt;&lt;a href="gallery.html"&gt;Gallery&lt;/a&gt;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href="Donation.html"&gt;Donation&lt;/a&gt;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href="contact-us.html"&gt;contact us&lt;/a&gt;&lt;/li&gt;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 /.navbar-collapse --&gt;</w:t>
      </w:r>
    </w:p>
    <w:p w:rsidR="000F5FD2" w:rsidRDefault="000F5FD2" w:rsidP="000F5FD2">
      <w:pPr>
        <w:spacing w:line="360" w:lineRule="auto"/>
      </w:pPr>
      <w:r>
        <w:t xml:space="preserve">                &lt;/nav&gt;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Header Baar //--&gt;</w:t>
      </w:r>
    </w:p>
    <w:p w:rsidR="000F5FD2" w:rsidRDefault="000F5FD2" w:rsidP="000F5FD2">
      <w:pPr>
        <w:spacing w:line="360" w:lineRule="auto"/>
      </w:pPr>
    </w:p>
    <w:p w:rsidR="000F5FD2" w:rsidRDefault="000F5FD2" w:rsidP="000F5FD2">
      <w:pPr>
        <w:spacing w:line="360" w:lineRule="auto"/>
      </w:pPr>
      <w:r>
        <w:t xml:space="preserve">    &lt;/header&gt;</w:t>
      </w:r>
    </w:p>
    <w:p w:rsidR="000F5FD2" w:rsidRDefault="000F5FD2" w:rsidP="000F5FD2">
      <w:pPr>
        <w:spacing w:line="360" w:lineRule="auto"/>
      </w:pPr>
    </w:p>
    <w:p w:rsidR="000F5FD2" w:rsidRDefault="000F5FD2" w:rsidP="000F5FD2">
      <w:pPr>
        <w:spacing w:line="360" w:lineRule="auto"/>
      </w:pPr>
      <w:r>
        <w:t xml:space="preserve">    &lt;!--// Sub Header //--&gt;</w:t>
      </w:r>
    </w:p>
    <w:p w:rsidR="000F5FD2" w:rsidRDefault="000F5FD2" w:rsidP="000F5FD2">
      <w:pPr>
        <w:spacing w:line="360" w:lineRule="auto"/>
      </w:pPr>
      <w:r>
        <w:t xml:space="preserve">    &lt;div class="kd-subheader"&gt;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class="col-md-12"&gt;</w:t>
      </w:r>
    </w:p>
    <w:p w:rsidR="000F5FD2" w:rsidRDefault="000F5FD2" w:rsidP="000F5FD2">
      <w:pPr>
        <w:spacing w:line="360" w:lineRule="auto"/>
      </w:pPr>
    </w:p>
    <w:p w:rsidR="000F5FD2" w:rsidRDefault="000F5FD2" w:rsidP="000F5FD2">
      <w:pPr>
        <w:spacing w:line="360" w:lineRule="auto"/>
      </w:pPr>
      <w:r>
        <w:t xml:space="preserve">            &lt;div class="subheader-info"&gt;</w:t>
      </w:r>
    </w:p>
    <w:p w:rsidR="000F5FD2" w:rsidRDefault="000F5FD2" w:rsidP="000F5FD2">
      <w:pPr>
        <w:spacing w:line="360" w:lineRule="auto"/>
      </w:pPr>
      <w:r>
        <w:t xml:space="preserve">              &lt;h1&gt;OUR SERVICES&lt;/h1&gt;</w:t>
      </w:r>
    </w:p>
    <w:p w:rsidR="000F5FD2" w:rsidRDefault="000F5FD2" w:rsidP="000F5FD2">
      <w:pPr>
        <w:spacing w:line="360" w:lineRule="auto"/>
      </w:pPr>
      <w:r>
        <w:t xml:space="preserve">              &lt;!-- &lt;p&gt;Morbi euismod euismod consectetur. Donec pharetra, lacus at convallis maximus, arcu quam accumsan diam, et aliquam odio elit gravida mi&lt;/p&gt; --&gt;</w:t>
      </w:r>
    </w:p>
    <w:p w:rsidR="000F5FD2" w:rsidRDefault="000F5FD2" w:rsidP="000F5FD2">
      <w:pPr>
        <w:spacing w:line="360" w:lineRule="auto"/>
      </w:pPr>
      <w:r>
        <w:t xml:space="preserve">            &lt;/div&gt;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Sub Header //--&gt;</w:t>
      </w:r>
    </w:p>
    <w:p w:rsidR="000F5FD2" w:rsidRDefault="000F5FD2" w:rsidP="000F5FD2">
      <w:pPr>
        <w:spacing w:line="360" w:lineRule="auto"/>
      </w:pPr>
    </w:p>
    <w:p w:rsidR="000F5FD2" w:rsidRDefault="000F5FD2" w:rsidP="000F5FD2">
      <w:pPr>
        <w:spacing w:line="360" w:lineRule="auto"/>
      </w:pPr>
      <w:r>
        <w:t xml:space="preserve">    &lt;!--// Content //--&gt;</w:t>
      </w:r>
    </w:p>
    <w:p w:rsidR="000F5FD2" w:rsidRDefault="000F5FD2" w:rsidP="000F5FD2">
      <w:pPr>
        <w:spacing w:line="360" w:lineRule="auto"/>
      </w:pPr>
      <w:r>
        <w:t xml:space="preserve">    &lt;div class="kd-content"&gt;</w:t>
      </w:r>
    </w:p>
    <w:p w:rsidR="000F5FD2" w:rsidRDefault="000F5FD2" w:rsidP="000F5FD2">
      <w:pPr>
        <w:spacing w:line="360" w:lineRule="auto"/>
      </w:pPr>
      <w:r>
        <w:tab/>
        <w:t xml:space="preserve"> &lt;!--// Page Section //--&gt;</w:t>
      </w:r>
    </w:p>
    <w:p w:rsidR="000F5FD2" w:rsidRDefault="000F5FD2" w:rsidP="000F5FD2">
      <w:pPr>
        <w:spacing w:line="360" w:lineRule="auto"/>
      </w:pPr>
      <w:r>
        <w:t xml:space="preserve">      &lt;section class="kd-pagesection"&gt;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p>
    <w:p w:rsidR="000F5FD2" w:rsidRDefault="000F5FD2" w:rsidP="000F5FD2">
      <w:pPr>
        <w:spacing w:line="360" w:lineRule="auto"/>
      </w:pPr>
      <w:r>
        <w:t xml:space="preserve">            &lt;div class="col-md-12"&gt;</w:t>
      </w:r>
    </w:p>
    <w:p w:rsidR="000F5FD2" w:rsidRDefault="000F5FD2" w:rsidP="000F5FD2">
      <w:pPr>
        <w:spacing w:line="360" w:lineRule="auto"/>
      </w:pPr>
      <w:r>
        <w:t xml:space="preserve">              &lt;div class="kd-modrentitle thememargin"&gt;</w:t>
      </w:r>
    </w:p>
    <w:p w:rsidR="000F5FD2" w:rsidRDefault="000F5FD2" w:rsidP="000F5FD2">
      <w:pPr>
        <w:spacing w:line="360" w:lineRule="auto"/>
      </w:pPr>
      <w:r>
        <w:t xml:space="preserve">                &lt;h3&gt;&lt;strong&gt;-: services offered by OLD AGE HOME :-&lt;/strong&gt;&lt;/h3&gt;</w:t>
      </w:r>
    </w:p>
    <w:p w:rsidR="000F5FD2" w:rsidRDefault="000F5FD2" w:rsidP="000F5FD2">
      <w:pPr>
        <w:spacing w:line="360" w:lineRule="auto"/>
      </w:pPr>
      <w:r>
        <w:t xml:space="preserve">                &lt;div class="kd-divider"&gt;&lt;div class="short-seprator"&gt;&lt;span&gt;&lt;i class="fa fa-home"&gt;&lt;/i&gt;&lt;/span&gt;&lt;/div&gt;&lt;/div&gt;</w:t>
      </w:r>
    </w:p>
    <w:p w:rsidR="000F5FD2" w:rsidRDefault="000F5FD2" w:rsidP="000F5FD2">
      <w:pPr>
        <w:spacing w:line="360" w:lineRule="auto"/>
      </w:pPr>
      <w:r>
        <w:t xml:space="preserve">                &lt;br /&gt;</w:t>
      </w:r>
    </w:p>
    <w:p w:rsidR="000F5FD2" w:rsidRDefault="000F5FD2" w:rsidP="000F5FD2">
      <w:pPr>
        <w:spacing w:line="360" w:lineRule="auto"/>
      </w:pPr>
      <w:r>
        <w:tab/>
        <w:t xml:space="preserve"> </w:t>
      </w:r>
    </w:p>
    <w:p w:rsidR="000F5FD2" w:rsidRDefault="000F5FD2" w:rsidP="000F5FD2">
      <w:pPr>
        <w:spacing w:line="360" w:lineRule="auto"/>
      </w:pPr>
      <w:r>
        <w:tab/>
        <w:t xml:space="preserve"> &lt;h5&gt;It has become very common phenomenon for extended families and friends to be separated by great distances. New job opportunities force the adult children to move away from home. However, at some point in their lives, your parents, grandparents or a loved one will become unable to properly care for themselves. Suddenly you are faced the challenge of long distance Care giving. We, at Navachaithanya manage plenty of such situations and make life easier for children who are worried about the parents’ health and for their welfare. </w:t>
      </w:r>
    </w:p>
    <w:p w:rsidR="000F5FD2" w:rsidRDefault="000F5FD2" w:rsidP="000F5FD2">
      <w:pPr>
        <w:spacing w:line="360" w:lineRule="auto"/>
      </w:pPr>
    </w:p>
    <w:p w:rsidR="000F5FD2" w:rsidRDefault="000F5FD2" w:rsidP="000F5FD2">
      <w:pPr>
        <w:spacing w:line="360" w:lineRule="auto"/>
      </w:pPr>
      <w:r>
        <w:t>&lt;br&gt;&lt;br&gt;</w:t>
      </w:r>
    </w:p>
    <w:p w:rsidR="000F5FD2" w:rsidRDefault="000F5FD2" w:rsidP="000F5FD2">
      <w:pPr>
        <w:spacing w:line="360" w:lineRule="auto"/>
      </w:pPr>
    </w:p>
    <w:p w:rsidR="000F5FD2" w:rsidRDefault="000F5FD2" w:rsidP="000F5FD2">
      <w:pPr>
        <w:spacing w:line="360" w:lineRule="auto"/>
      </w:pPr>
      <w:r>
        <w:t xml:space="preserve">Our professionals ready to give nursing care to your mother or father round the clock. You make a call to us any time for companionship to love one. We will ask you to send your immediate relative, a cousin or uncle or a close friend to the office to have preliminary discussion and evaluation of the clinical condition. In this preliminary meeting our professionals like psychologists, doctors, social workers and other staffs will discuss the prognosis, support systems currently available, emergency preparedness, family dynamics, chances of deterioration, chances of rehabilitation, support systems needed in case of deterioration of condition etc,. In short a care plan is drawn. </w:t>
      </w:r>
    </w:p>
    <w:p w:rsidR="000F5FD2" w:rsidRDefault="000F5FD2" w:rsidP="000F5FD2">
      <w:pPr>
        <w:spacing w:line="360" w:lineRule="auto"/>
      </w:pPr>
    </w:p>
    <w:p w:rsidR="000F5FD2" w:rsidRDefault="000F5FD2" w:rsidP="000F5FD2">
      <w:pPr>
        <w:spacing w:line="360" w:lineRule="auto"/>
      </w:pPr>
      <w:r>
        <w:t>&lt;br&gt;&lt;br&gt;</w:t>
      </w:r>
    </w:p>
    <w:p w:rsidR="000F5FD2" w:rsidRDefault="000F5FD2" w:rsidP="000F5FD2">
      <w:pPr>
        <w:spacing w:line="360" w:lineRule="auto"/>
      </w:pPr>
    </w:p>
    <w:p w:rsidR="000F5FD2" w:rsidRDefault="000F5FD2" w:rsidP="000F5FD2">
      <w:pPr>
        <w:spacing w:line="360" w:lineRule="auto"/>
      </w:pPr>
      <w:r>
        <w:t xml:space="preserve">Your relative and friend can not give much time as they also have their own hectic schedules. To ease the burden, we provide Long Distance Care giving services to clients. These services are provided by those professionals who have credibility, competence and professionalism. Before you hire Navachaitanya, just evaluate the credibility of the organization and not those who offer moon. </w:t>
      </w:r>
    </w:p>
    <w:p w:rsidR="000F5FD2" w:rsidRDefault="000F5FD2" w:rsidP="000F5FD2">
      <w:pPr>
        <w:spacing w:line="360" w:lineRule="auto"/>
      </w:pPr>
    </w:p>
    <w:p w:rsidR="000F5FD2" w:rsidRDefault="000F5FD2" w:rsidP="000F5FD2">
      <w:pPr>
        <w:spacing w:line="360" w:lineRule="auto"/>
      </w:pPr>
      <w:r>
        <w:t xml:space="preserve">You should find out how the service provider imparts training, what is the protocol regarding the replacements, how the grievance redressal system functions. Moreover, emergency response systems, ability to manage when the condition changes to a different level and availability of assisted living facility also matters when you chose a provider. Sitting in a far off place you should be able to access all these if required. </w:t>
      </w:r>
    </w:p>
    <w:p w:rsidR="000F5FD2" w:rsidRDefault="000F5FD2" w:rsidP="000F5FD2">
      <w:pPr>
        <w:spacing w:line="360" w:lineRule="auto"/>
      </w:pPr>
      <w:r>
        <w:t>&lt;/div&gt;&lt;/div&gt;&lt;/div&gt;&lt;/div&gt;</w:t>
      </w:r>
    </w:p>
    <w:p w:rsidR="000F5FD2" w:rsidRDefault="000F5FD2" w:rsidP="000F5FD2">
      <w:pPr>
        <w:spacing w:line="360" w:lineRule="auto"/>
      </w:pPr>
    </w:p>
    <w:p w:rsidR="000F5FD2" w:rsidRDefault="000F5FD2" w:rsidP="000F5FD2">
      <w:pPr>
        <w:spacing w:line="360" w:lineRule="auto"/>
      </w:pPr>
    </w:p>
    <w:p w:rsidR="000F5FD2" w:rsidRDefault="000F5FD2" w:rsidP="000F5FD2">
      <w:pPr>
        <w:spacing w:line="360" w:lineRule="auto"/>
      </w:pPr>
      <w:r>
        <w:tab/>
        <w:t>&lt;div class="kd-lists"&gt;</w:t>
      </w:r>
    </w:p>
    <w:p w:rsidR="000F5FD2" w:rsidRDefault="000F5FD2" w:rsidP="000F5FD2">
      <w:pPr>
        <w:spacing w:line="360" w:lineRule="auto"/>
      </w:pPr>
      <w:r>
        <w:tab/>
        <w:t>&lt;p&gt;&lt;strong&gt;OUR PUBLIC SERVICES&lt;/strong&gt;&lt;/p&gt;</w:t>
      </w:r>
    </w:p>
    <w:p w:rsidR="000F5FD2" w:rsidRDefault="000F5FD2" w:rsidP="000F5FD2">
      <w:pPr>
        <w:spacing w:line="360" w:lineRule="auto"/>
      </w:pPr>
      <w:r>
        <w:tab/>
        <w:t>&lt;ul&gt;</w:t>
      </w:r>
    </w:p>
    <w:p w:rsidR="000F5FD2" w:rsidRDefault="000F5FD2" w:rsidP="000F5FD2">
      <w:pPr>
        <w:spacing w:line="360" w:lineRule="auto"/>
      </w:pPr>
      <w:r>
        <w:tab/>
        <w:t>&lt;li&gt;Conducting Free General Medical Camp&lt;/li&gt;</w:t>
      </w:r>
    </w:p>
    <w:p w:rsidR="000F5FD2" w:rsidRDefault="000F5FD2" w:rsidP="000F5FD2">
      <w:pPr>
        <w:spacing w:line="360" w:lineRule="auto"/>
      </w:pPr>
      <w:r>
        <w:tab/>
        <w:t>&lt;li&gt;Free Eye Checkup Camp&lt;/li&gt;</w:t>
      </w:r>
    </w:p>
    <w:p w:rsidR="000F5FD2" w:rsidRDefault="000F5FD2" w:rsidP="000F5FD2">
      <w:pPr>
        <w:spacing w:line="360" w:lineRule="auto"/>
      </w:pPr>
      <w:r>
        <w:tab/>
        <w:t>&lt;li&gt;Free Ayurvedic Camps&lt;/li&gt;</w:t>
      </w:r>
    </w:p>
    <w:p w:rsidR="000F5FD2" w:rsidRDefault="000F5FD2" w:rsidP="000F5FD2">
      <w:pPr>
        <w:spacing w:line="360" w:lineRule="auto"/>
      </w:pPr>
      <w:r>
        <w:tab/>
        <w:t>&lt;li&gt;Free Optical &amp;amp; Required Medicine Distributions.&lt;/li&gt;</w:t>
      </w:r>
    </w:p>
    <w:p w:rsidR="000F5FD2" w:rsidRDefault="000F5FD2" w:rsidP="000F5FD2">
      <w:pPr>
        <w:spacing w:line="360" w:lineRule="auto"/>
      </w:pPr>
      <w:r>
        <w:tab/>
        <w:t>&lt;li&gt;Free Eye Surgery&lt;/li&gt;</w:t>
      </w:r>
    </w:p>
    <w:p w:rsidR="000F5FD2" w:rsidRDefault="000F5FD2" w:rsidP="000F5FD2">
      <w:pPr>
        <w:spacing w:line="360" w:lineRule="auto"/>
      </w:pPr>
      <w:r>
        <w:tab/>
        <w:t>&lt;li&gt;Mobile Medical Services&lt;/li&gt;</w:t>
      </w:r>
    </w:p>
    <w:p w:rsidR="000F5FD2" w:rsidRDefault="000F5FD2" w:rsidP="000F5FD2">
      <w:pPr>
        <w:spacing w:line="360" w:lineRule="auto"/>
      </w:pPr>
      <w:r>
        <w:tab/>
        <w:t>&lt;li&gt;Awareness &amp;amp; Counseling Programmer&lt;/li&gt;</w:t>
      </w:r>
    </w:p>
    <w:p w:rsidR="000F5FD2" w:rsidRDefault="000F5FD2" w:rsidP="000F5FD2">
      <w:pPr>
        <w:spacing w:line="360" w:lineRule="auto"/>
      </w:pPr>
      <w:r>
        <w:tab/>
        <w:t>&lt;li&gt;Mobile Medical Centre&lt;/li&gt;</w:t>
      </w:r>
    </w:p>
    <w:p w:rsidR="000F5FD2" w:rsidRDefault="000F5FD2" w:rsidP="000F5FD2">
      <w:pPr>
        <w:spacing w:line="360" w:lineRule="auto"/>
      </w:pPr>
      <w:r>
        <w:tab/>
        <w:t>&lt;li&gt;HIV/AIDS awareness programmer&lt;/li&gt;</w:t>
      </w:r>
    </w:p>
    <w:p w:rsidR="000F5FD2" w:rsidRDefault="000F5FD2" w:rsidP="000F5FD2">
      <w:pPr>
        <w:spacing w:line="360" w:lineRule="auto"/>
      </w:pPr>
      <w:r>
        <w:tab/>
        <w:t>&lt;li&gt;Immunization for Children /Adult Programmer&lt;/li&gt;</w:t>
      </w:r>
    </w:p>
    <w:p w:rsidR="000F5FD2" w:rsidRDefault="000F5FD2" w:rsidP="000F5FD2">
      <w:pPr>
        <w:spacing w:line="360" w:lineRule="auto"/>
      </w:pPr>
      <w:r>
        <w:tab/>
        <w:t>&lt;li&gt;Road Safety Programmer ect.……………&lt;/li&gt;</w:t>
      </w:r>
    </w:p>
    <w:p w:rsidR="000F5FD2" w:rsidRDefault="000F5FD2" w:rsidP="000F5FD2">
      <w:pPr>
        <w:spacing w:line="360" w:lineRule="auto"/>
      </w:pPr>
      <w:r>
        <w:tab/>
        <w:t>&lt;br&gt;&lt;br&gt;&lt;br&gt;</w:t>
      </w:r>
    </w:p>
    <w:p w:rsidR="000F5FD2" w:rsidRDefault="000F5FD2" w:rsidP="000F5FD2">
      <w:pPr>
        <w:spacing w:line="360" w:lineRule="auto"/>
      </w:pPr>
      <w:r>
        <w:tab/>
        <w:t>&lt;/ul&gt;</w:t>
      </w:r>
    </w:p>
    <w:p w:rsidR="000F5FD2" w:rsidRDefault="000F5FD2" w:rsidP="000F5FD2">
      <w:pPr>
        <w:spacing w:line="360" w:lineRule="auto"/>
      </w:pPr>
      <w:r>
        <w:tab/>
        <w:t>&lt;p&gt;&lt;strong&gt;FACILITIES WHAT WE OFFER&lt;/strong&gt;&lt;/p&gt;</w:t>
      </w:r>
    </w:p>
    <w:p w:rsidR="000F5FD2" w:rsidRDefault="000F5FD2" w:rsidP="000F5FD2">
      <w:pPr>
        <w:spacing w:line="360" w:lineRule="auto"/>
      </w:pPr>
      <w:r>
        <w:tab/>
        <w:t>&lt;ul&gt;</w:t>
      </w:r>
    </w:p>
    <w:p w:rsidR="000F5FD2" w:rsidRDefault="000F5FD2" w:rsidP="000F5FD2">
      <w:pPr>
        <w:spacing w:line="360" w:lineRule="auto"/>
      </w:pPr>
      <w:r>
        <w:tab/>
        <w:t>&lt;li&gt;Old Age Home&lt;/li&gt;</w:t>
      </w:r>
    </w:p>
    <w:p w:rsidR="000F5FD2" w:rsidRDefault="000F5FD2" w:rsidP="000F5FD2">
      <w:pPr>
        <w:spacing w:line="360" w:lineRule="auto"/>
      </w:pPr>
      <w:r>
        <w:tab/>
        <w:t>&lt;li&gt;Home for Mentally Disabled&lt;/li&gt;</w:t>
      </w:r>
    </w:p>
    <w:p w:rsidR="000F5FD2" w:rsidRDefault="000F5FD2" w:rsidP="000F5FD2">
      <w:pPr>
        <w:spacing w:line="360" w:lineRule="auto"/>
      </w:pPr>
      <w:r>
        <w:tab/>
        <w:t>&lt;li&gt;Home for Handicapped&lt;/li&gt;</w:t>
      </w:r>
    </w:p>
    <w:p w:rsidR="000F5FD2" w:rsidRDefault="000F5FD2" w:rsidP="000F5FD2">
      <w:pPr>
        <w:spacing w:line="360" w:lineRule="auto"/>
      </w:pPr>
      <w:r>
        <w:tab/>
        <w:t>&lt;li&gt;24/7 Nursing Care&lt;/li&gt;</w:t>
      </w:r>
    </w:p>
    <w:p w:rsidR="000F5FD2" w:rsidRDefault="000F5FD2" w:rsidP="000F5FD2">
      <w:pPr>
        <w:spacing w:line="360" w:lineRule="auto"/>
      </w:pPr>
      <w:r>
        <w:tab/>
        <w:t>&lt;li&gt;Doctors Care&lt;/li&gt;</w:t>
      </w:r>
    </w:p>
    <w:p w:rsidR="000F5FD2" w:rsidRDefault="000F5FD2" w:rsidP="000F5FD2">
      <w:pPr>
        <w:spacing w:line="360" w:lineRule="auto"/>
      </w:pPr>
      <w:r>
        <w:tab/>
        <w:t>&lt;li&gt;Food &amp;amp; Accommodation&lt;/li&gt;</w:t>
      </w:r>
    </w:p>
    <w:p w:rsidR="000F5FD2" w:rsidRDefault="000F5FD2" w:rsidP="000F5FD2">
      <w:pPr>
        <w:spacing w:line="360" w:lineRule="auto"/>
      </w:pPr>
      <w:r>
        <w:tab/>
        <w:t>&lt;li&gt;Clean &amp;amp; Hygienic Facilities&lt;/li&gt;</w:t>
      </w:r>
    </w:p>
    <w:p w:rsidR="000F5FD2" w:rsidRDefault="000F5FD2" w:rsidP="000F5FD2">
      <w:pPr>
        <w:spacing w:line="360" w:lineRule="auto"/>
      </w:pPr>
      <w:r>
        <w:tab/>
        <w:t>&lt;li&gt;Garden &lt;/li&gt;</w:t>
      </w:r>
    </w:p>
    <w:p w:rsidR="000F5FD2" w:rsidRDefault="000F5FD2" w:rsidP="000F5FD2">
      <w:pPr>
        <w:spacing w:line="360" w:lineRule="auto"/>
      </w:pPr>
      <w:r>
        <w:tab/>
        <w:t>&lt;li&gt;Spacious, Secured, Comfortable and peaceful  Environment&lt;/li&gt;</w:t>
      </w:r>
    </w:p>
    <w:p w:rsidR="000F5FD2" w:rsidRDefault="000F5FD2" w:rsidP="000F5FD2">
      <w:pPr>
        <w:spacing w:line="360" w:lineRule="auto"/>
      </w:pPr>
      <w:r>
        <w:tab/>
        <w:t>&lt;/ul&gt;</w:t>
      </w:r>
    </w:p>
    <w:p w:rsidR="000F5FD2" w:rsidRDefault="000F5FD2" w:rsidP="000F5FD2">
      <w:pPr>
        <w:spacing w:line="360" w:lineRule="auto"/>
      </w:pPr>
      <w:r>
        <w:tab/>
        <w:t>&lt;/div&gt;</w:t>
      </w:r>
    </w:p>
    <w:p w:rsidR="000F5FD2" w:rsidRDefault="000F5FD2" w:rsidP="000F5FD2">
      <w:pPr>
        <w:spacing w:line="360" w:lineRule="auto"/>
      </w:pPr>
      <w:r>
        <w:t xml:space="preserve">    &lt;/div&gt;</w:t>
      </w:r>
    </w:p>
    <w:p w:rsidR="000F5FD2" w:rsidRDefault="000F5FD2" w:rsidP="000F5FD2">
      <w:pPr>
        <w:spacing w:line="360" w:lineRule="auto"/>
      </w:pPr>
      <w:r>
        <w:t xml:space="preserve">    &lt;!--// Content //--&gt;</w:t>
      </w:r>
    </w:p>
    <w:p w:rsidR="000F5FD2" w:rsidRDefault="000F5FD2" w:rsidP="000F5FD2">
      <w:pPr>
        <w:spacing w:line="360" w:lineRule="auto"/>
      </w:pPr>
    </w:p>
    <w:p w:rsidR="000F5FD2" w:rsidRDefault="000F5FD2" w:rsidP="000F5FD2">
      <w:pPr>
        <w:spacing w:line="360" w:lineRule="auto"/>
      </w:pPr>
      <w:r>
        <w:t xml:space="preserve">    &lt;!--// Footer //--&gt;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 Footer //--&gt;</w:t>
      </w:r>
    </w:p>
    <w:p w:rsidR="000F5FD2" w:rsidRDefault="000F5FD2" w:rsidP="000F5FD2">
      <w:pPr>
        <w:spacing w:line="360" w:lineRule="auto"/>
      </w:pPr>
    </w:p>
    <w:p w:rsidR="000F5FD2" w:rsidRDefault="000F5FD2" w:rsidP="000F5FD2">
      <w:pPr>
        <w:spacing w:line="360" w:lineRule="auto"/>
      </w:pPr>
      <w:r>
        <w:t xml:space="preserve">    &lt;!--// CopyRight //--&gt;</w:t>
      </w:r>
    </w:p>
    <w:p w:rsidR="000F5FD2" w:rsidRDefault="000F5FD2" w:rsidP="000F5FD2">
      <w:pPr>
        <w:spacing w:line="360" w:lineRule="auto"/>
      </w:pPr>
      <w:r>
        <w:t xml:space="preserve">    &lt;div id="copyright"&gt;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class="col-md-12 text-center"&gt;&lt;p&gt;&lt;strong&gt;© Copyright 2019 All Rights Reserved&lt;/strong&gt;&lt;/p&gt;&lt;/div&gt;</w:t>
      </w:r>
    </w:p>
    <w:p w:rsidR="000F5FD2" w:rsidRDefault="000F5FD2" w:rsidP="000F5FD2">
      <w:pPr>
        <w:spacing w:line="360" w:lineRule="auto"/>
      </w:pPr>
      <w:r>
        <w:t xml:space="preserve">           </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CopyRight //--&gt;</w:t>
      </w:r>
    </w:p>
    <w:p w:rsidR="000F5FD2" w:rsidRDefault="000F5FD2" w:rsidP="000F5FD2">
      <w:pPr>
        <w:spacing w:line="360" w:lineRule="auto"/>
      </w:pPr>
    </w:p>
    <w:p w:rsidR="000F5FD2" w:rsidRDefault="000F5FD2" w:rsidP="000F5FD2">
      <w:pPr>
        <w:spacing w:line="360" w:lineRule="auto"/>
      </w:pPr>
      <w:r>
        <w:t xml:space="preserve">    &lt;!-- jQuery (Necessary For JavaScript Plugins) --&gt;</w:t>
      </w:r>
    </w:p>
    <w:p w:rsidR="000F5FD2" w:rsidRDefault="000F5FD2" w:rsidP="000F5FD2">
      <w:pPr>
        <w:spacing w:line="360" w:lineRule="auto"/>
      </w:pPr>
      <w:r>
        <w:t xml:space="preserve">    &lt;script src="js/jquery.js"&gt;&lt;/script&gt;</w:t>
      </w:r>
    </w:p>
    <w:p w:rsidR="000F5FD2" w:rsidRDefault="000F5FD2" w:rsidP="000F5FD2">
      <w:pPr>
        <w:spacing w:line="360" w:lineRule="auto"/>
      </w:pPr>
      <w:r>
        <w:t xml:space="preserve">    &lt;script src="js/bootstrap.min.js"&gt;&lt;/script&gt;</w:t>
      </w:r>
    </w:p>
    <w:p w:rsidR="000F5FD2" w:rsidRDefault="000F5FD2" w:rsidP="000F5FD2">
      <w:pPr>
        <w:spacing w:line="360" w:lineRule="auto"/>
      </w:pPr>
      <w:r>
        <w:t xml:space="preserve">    &lt;script src="js/jquery.bxslider.min.js"&gt;&lt;/script&gt;</w:t>
      </w:r>
    </w:p>
    <w:p w:rsidR="000F5FD2" w:rsidRDefault="000F5FD2" w:rsidP="000F5FD2">
      <w:pPr>
        <w:spacing w:line="360" w:lineRule="auto"/>
      </w:pPr>
      <w:r>
        <w:t xml:space="preserve">    &lt;script src="js/bootstrap-datepicker.js"&gt;&lt;/script&gt;</w:t>
      </w:r>
    </w:p>
    <w:p w:rsidR="000F5FD2" w:rsidRDefault="000F5FD2" w:rsidP="000F5FD2">
      <w:pPr>
        <w:spacing w:line="360" w:lineRule="auto"/>
      </w:pPr>
      <w:r>
        <w:t xml:space="preserve">    &lt;script src="js/waypoints-min.js"&gt;&lt;/script&gt;</w:t>
      </w:r>
    </w:p>
    <w:p w:rsidR="000F5FD2" w:rsidRDefault="000F5FD2" w:rsidP="000F5FD2">
      <w:pPr>
        <w:spacing w:line="360" w:lineRule="auto"/>
      </w:pPr>
      <w:r>
        <w:t xml:space="preserve">    &lt;script src="js/jquery.accordion.js"&gt;&lt;/script&gt;</w:t>
      </w:r>
    </w:p>
    <w:p w:rsidR="000F5FD2" w:rsidRDefault="000F5FD2" w:rsidP="000F5FD2">
      <w:pPr>
        <w:spacing w:line="360" w:lineRule="auto"/>
      </w:pPr>
      <w:r>
        <w:t xml:space="preserve">    &lt;script src="js/functions.js"&gt;&lt;/script&gt;</w:t>
      </w:r>
    </w:p>
    <w:p w:rsidR="000F5FD2" w:rsidRDefault="000F5FD2" w:rsidP="000F5FD2">
      <w:pPr>
        <w:spacing w:line="360" w:lineRule="auto"/>
      </w:pPr>
      <w:r>
        <w:t xml:space="preserve">  &lt;/body&gt;</w:t>
      </w:r>
    </w:p>
    <w:p w:rsidR="000F5FD2" w:rsidRDefault="000F5FD2" w:rsidP="000F5FD2">
      <w:pPr>
        <w:spacing w:line="360" w:lineRule="auto"/>
      </w:pPr>
      <w:r>
        <w:t>&lt;/html&gt;</w:t>
      </w:r>
    </w:p>
    <w:p w:rsidR="001248D9" w:rsidRDefault="001248D9" w:rsidP="001248D9">
      <w:pPr>
        <w:spacing w:line="360" w:lineRule="auto"/>
      </w:pPr>
    </w:p>
    <w:p w:rsidR="001A4B96" w:rsidRDefault="000F5FD2" w:rsidP="001248D9">
      <w:pPr>
        <w:spacing w:line="360" w:lineRule="auto"/>
      </w:pPr>
      <w:r>
        <w:t>DONATION PAGE</w:t>
      </w:r>
    </w:p>
    <w:p w:rsidR="000F5FD2" w:rsidRDefault="000F5FD2" w:rsidP="001248D9">
      <w:pPr>
        <w:spacing w:line="360" w:lineRule="auto"/>
      </w:pPr>
    </w:p>
    <w:p w:rsidR="000F5FD2" w:rsidRDefault="000F5FD2" w:rsidP="000F5FD2">
      <w:pPr>
        <w:spacing w:line="360" w:lineRule="auto"/>
      </w:pPr>
      <w:r>
        <w:t>&lt;!DOCTYPE html&gt;</w:t>
      </w:r>
    </w:p>
    <w:p w:rsidR="000F5FD2" w:rsidRDefault="000F5FD2" w:rsidP="000F5FD2">
      <w:pPr>
        <w:spacing w:line="360" w:lineRule="auto"/>
      </w:pPr>
      <w:r>
        <w:t>&lt;html lang="en"&gt;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r>
        <w:t>&lt;head&gt;</w:t>
      </w:r>
    </w:p>
    <w:p w:rsidR="000F5FD2" w:rsidRDefault="000F5FD2" w:rsidP="000F5FD2">
      <w:pPr>
        <w:spacing w:line="360" w:lineRule="auto"/>
      </w:pPr>
      <w:r>
        <w:t xml:space="preserve">    &lt;meta charset="utf-8"&gt;</w:t>
      </w:r>
    </w:p>
    <w:p w:rsidR="000F5FD2" w:rsidRDefault="000F5FD2" w:rsidP="000F5FD2">
      <w:pPr>
        <w:spacing w:line="360" w:lineRule="auto"/>
      </w:pPr>
      <w:r>
        <w:t xml:space="preserve">    &lt;meta http-equiv="X-UA-Compatible" content="IE=edge"&gt;</w:t>
      </w:r>
    </w:p>
    <w:p w:rsidR="000F5FD2" w:rsidRDefault="000F5FD2" w:rsidP="000F5FD2">
      <w:pPr>
        <w:spacing w:line="360" w:lineRule="auto"/>
      </w:pPr>
      <w:r>
        <w:t xml:space="preserve">    &lt;meta name="viewport" content="width=device-width, initial-scale=1"&gt;</w:t>
      </w:r>
    </w:p>
    <w:p w:rsidR="000F5FD2" w:rsidRDefault="000F5FD2" w:rsidP="000F5FD2">
      <w:pPr>
        <w:spacing w:line="360" w:lineRule="auto"/>
      </w:pPr>
      <w:r>
        <w:t xml:space="preserve">    &lt;title&gt;Home&lt;/title&gt;</w:t>
      </w:r>
    </w:p>
    <w:p w:rsidR="000F5FD2" w:rsidRDefault="000F5FD2" w:rsidP="000F5FD2">
      <w:pPr>
        <w:spacing w:line="360" w:lineRule="auto"/>
      </w:pPr>
    </w:p>
    <w:p w:rsidR="000F5FD2" w:rsidRDefault="000F5FD2" w:rsidP="000F5FD2">
      <w:pPr>
        <w:spacing w:line="360" w:lineRule="auto"/>
      </w:pPr>
      <w:r>
        <w:t xml:space="preserve">    &lt;!-- Css Folder --&gt;</w:t>
      </w:r>
    </w:p>
    <w:p w:rsidR="000F5FD2" w:rsidRDefault="000F5FD2" w:rsidP="000F5FD2">
      <w:pPr>
        <w:spacing w:line="360" w:lineRule="auto"/>
      </w:pPr>
      <w:r>
        <w:t xml:space="preserve">    &lt;link href="css/bootstrap.css" rel="stylesheet"&gt;</w:t>
      </w:r>
    </w:p>
    <w:p w:rsidR="000F5FD2" w:rsidRDefault="000F5FD2" w:rsidP="000F5FD2">
      <w:pPr>
        <w:spacing w:line="360" w:lineRule="auto"/>
      </w:pPr>
      <w:r>
        <w:t xml:space="preserve">    &lt;link href="css/bootstrap-theme.css" rel="stylesheet"&gt;</w:t>
      </w:r>
    </w:p>
    <w:p w:rsidR="000F5FD2" w:rsidRDefault="000F5FD2" w:rsidP="000F5FD2">
      <w:pPr>
        <w:spacing w:line="360" w:lineRule="auto"/>
      </w:pPr>
      <w:r>
        <w:t xml:space="preserve">    &lt;link href="css/font-awesome.css" rel="stylesheet"&gt;</w:t>
      </w:r>
    </w:p>
    <w:p w:rsidR="000F5FD2" w:rsidRDefault="000F5FD2" w:rsidP="000F5FD2">
      <w:pPr>
        <w:spacing w:line="360" w:lineRule="auto"/>
      </w:pPr>
      <w:r>
        <w:t xml:space="preserve">    &lt;link href="css/color.css" rel="stylesheet"&gt;</w:t>
      </w:r>
    </w:p>
    <w:p w:rsidR="000F5FD2" w:rsidRDefault="000F5FD2" w:rsidP="000F5FD2">
      <w:pPr>
        <w:spacing w:line="360" w:lineRule="auto"/>
      </w:pPr>
      <w:r>
        <w:t xml:space="preserve">    &lt;link href="style.css" rel="stylesheet"&gt;</w:t>
      </w:r>
    </w:p>
    <w:p w:rsidR="000F5FD2" w:rsidRDefault="000F5FD2" w:rsidP="000F5FD2">
      <w:pPr>
        <w:spacing w:line="360" w:lineRule="auto"/>
      </w:pPr>
      <w:r>
        <w:t xml:space="preserve">    &lt;link href="css/responsive.css" rel="stylesheet"&gt;</w:t>
      </w:r>
    </w:p>
    <w:p w:rsidR="000F5FD2" w:rsidRDefault="000F5FD2" w:rsidP="000F5FD2">
      <w:pPr>
        <w:spacing w:line="360" w:lineRule="auto"/>
      </w:pPr>
      <w:r>
        <w:t xml:space="preserve">    &lt;link href="css/themetypo.css" rel="stylesheet"&gt;</w:t>
      </w:r>
    </w:p>
    <w:p w:rsidR="000F5FD2" w:rsidRDefault="000F5FD2" w:rsidP="000F5FD2">
      <w:pPr>
        <w:spacing w:line="360" w:lineRule="auto"/>
      </w:pPr>
      <w:r>
        <w:t xml:space="preserve">    &lt;link href="css/bxslider.css" rel="stylesheet"&gt;</w:t>
      </w:r>
    </w:p>
    <w:p w:rsidR="000F5FD2" w:rsidRDefault="000F5FD2" w:rsidP="000F5FD2">
      <w:pPr>
        <w:spacing w:line="360" w:lineRule="auto"/>
      </w:pPr>
      <w:r>
        <w:t xml:space="preserve">    &lt;link href="css/datepicker.css" rel="stylesheet"&gt;</w:t>
      </w:r>
    </w:p>
    <w:p w:rsidR="000F5FD2" w:rsidRDefault="000F5FD2" w:rsidP="000F5FD2">
      <w:pPr>
        <w:spacing w:line="360" w:lineRule="auto"/>
      </w:pPr>
    </w:p>
    <w:p w:rsidR="000F5FD2" w:rsidRDefault="000F5FD2" w:rsidP="000F5FD2">
      <w:pPr>
        <w:spacing w:line="360" w:lineRule="auto"/>
      </w:pPr>
      <w:r>
        <w:t xml:space="preserve">    &lt;!-- HTML5 shim and Respond.js for IE8 support of HTML5 elements and media queries --&gt;</w:t>
      </w:r>
    </w:p>
    <w:p w:rsidR="000F5FD2" w:rsidRDefault="000F5FD2" w:rsidP="000F5FD2">
      <w:pPr>
        <w:spacing w:line="360" w:lineRule="auto"/>
      </w:pPr>
      <w:r>
        <w:t xml:space="preserve">    &lt;!-- WARNING: Respond.js doesn't work if you view the page via file:// --&gt;</w:t>
      </w:r>
    </w:p>
    <w:p w:rsidR="000F5FD2" w:rsidRDefault="000F5FD2" w:rsidP="000F5FD2">
      <w:pPr>
        <w:spacing w:line="360" w:lineRule="auto"/>
      </w:pPr>
      <w:r>
        <w:t xml:space="preserve">    &lt;!--[if lt IE 9]&gt;</w:t>
      </w:r>
    </w:p>
    <w:p w:rsidR="000F5FD2" w:rsidRDefault="000F5FD2" w:rsidP="000F5FD2">
      <w:pPr>
        <w:spacing w:line="360" w:lineRule="auto"/>
      </w:pPr>
      <w:r>
        <w:t xml:space="preserve">      &lt;script src="https://oss.maxcdn.com/html5shiv/3.7.2/html5shiv.min.js"&gt;&lt;/script&gt;</w:t>
      </w:r>
    </w:p>
    <w:p w:rsidR="000F5FD2" w:rsidRDefault="000F5FD2" w:rsidP="000F5FD2">
      <w:pPr>
        <w:spacing w:line="360" w:lineRule="auto"/>
      </w:pPr>
      <w:r>
        <w:t xml:space="preserve">      &lt;script src="https://oss.maxcdn.com/respond/1.4.2/respond.min.js"&gt;&lt;/script&gt;</w:t>
      </w:r>
    </w:p>
    <w:p w:rsidR="000F5FD2" w:rsidRDefault="000F5FD2" w:rsidP="000F5FD2">
      <w:pPr>
        <w:spacing w:line="360" w:lineRule="auto"/>
      </w:pPr>
      <w:r>
        <w:t xml:space="preserve">    &lt;![endif]--&gt;</w:t>
      </w:r>
    </w:p>
    <w:p w:rsidR="000F5FD2" w:rsidRDefault="000F5FD2" w:rsidP="000F5FD2">
      <w:pPr>
        <w:spacing w:line="360" w:lineRule="auto"/>
      </w:pPr>
      <w:r>
        <w:t xml:space="preserve">  &lt;/head&gt;</w:t>
      </w:r>
    </w:p>
    <w:p w:rsidR="000F5FD2" w:rsidRDefault="000F5FD2" w:rsidP="000F5FD2">
      <w:pPr>
        <w:spacing w:line="360" w:lineRule="auto"/>
      </w:pPr>
      <w:r>
        <w:t xml:space="preserve">  &lt;body&gt;</w:t>
      </w:r>
    </w:p>
    <w:p w:rsidR="000F5FD2" w:rsidRDefault="000F5FD2" w:rsidP="000F5FD2">
      <w:pPr>
        <w:spacing w:line="360" w:lineRule="auto"/>
      </w:pPr>
      <w:r>
        <w:t xml:space="preserve">    </w:t>
      </w:r>
    </w:p>
    <w:p w:rsidR="000F5FD2" w:rsidRDefault="000F5FD2" w:rsidP="000F5FD2">
      <w:pPr>
        <w:spacing w:line="360" w:lineRule="auto"/>
      </w:pPr>
      <w:r>
        <w:t xml:space="preserve">    &lt;header id="mainheader"&gt;</w:t>
      </w:r>
    </w:p>
    <w:p w:rsidR="000F5FD2" w:rsidRDefault="000F5FD2" w:rsidP="000F5FD2">
      <w:pPr>
        <w:spacing w:line="360" w:lineRule="auto"/>
      </w:pPr>
      <w:r>
        <w:t xml:space="preserve">      &lt;!--// Top Baar //--&gt;</w:t>
      </w:r>
    </w:p>
    <w:p w:rsidR="000F5FD2" w:rsidRDefault="000F5FD2" w:rsidP="000F5FD2">
      <w:pPr>
        <w:spacing w:line="360" w:lineRule="auto"/>
      </w:pPr>
      <w:r>
        <w:t xml:space="preserve">      &lt;div class="kd-topbar"&gt;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class="col-md-7"&gt;</w:t>
      </w:r>
    </w:p>
    <w:p w:rsidR="000F5FD2" w:rsidRDefault="000F5FD2" w:rsidP="000F5FD2">
      <w:pPr>
        <w:spacing w:line="360" w:lineRule="auto"/>
      </w:pPr>
      <w:r>
        <w:t xml:space="preserve">              &lt;ul class="kd-topinfo"&gt;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&lt;i class="fa fa-phone"&gt;&lt;/i&gt; Phone: +91 8152965830</w:t>
      </w:r>
    </w:p>
    <w:p w:rsidR="000F5FD2" w:rsidRDefault="000F5FD2" w:rsidP="000F5FD2">
      <w:pPr>
        <w:spacing w:line="360" w:lineRule="auto"/>
      </w:pPr>
      <w:r>
        <w:t xml:space="preserve">                &lt;/li&gt;</w:t>
      </w:r>
    </w:p>
    <w:p w:rsidR="000F5FD2" w:rsidRDefault="000F5FD2" w:rsidP="000F5FD2">
      <w:pPr>
        <w:spacing w:line="360" w:lineRule="auto"/>
      </w:pPr>
      <w:r>
        <w:t xml:space="preserve">                &lt;li&gt;</w:t>
      </w:r>
    </w:p>
    <w:p w:rsidR="000F5FD2" w:rsidRDefault="000F5FD2" w:rsidP="000F5FD2">
      <w:pPr>
        <w:spacing w:line="360" w:lineRule="auto"/>
      </w:pPr>
      <w:r>
        <w:t xml:space="preserve">                  &lt;i class="fa fa-envelope-o"&gt;&lt;/i&gt; &lt;a href="#"&gt;Email:rajat@oldagehome.com&lt;/a&gt;</w:t>
      </w:r>
    </w:p>
    <w:p w:rsidR="000F5FD2" w:rsidRDefault="000F5FD2" w:rsidP="000F5FD2">
      <w:pPr>
        <w:spacing w:line="360" w:lineRule="auto"/>
      </w:pPr>
      <w:r>
        <w:t xml:space="preserve">                &lt;/li&gt;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&lt;div class="col-md-5"&gt;</w:t>
      </w:r>
    </w:p>
    <w:p w:rsidR="000F5FD2" w:rsidRDefault="000F5FD2" w:rsidP="000F5FD2">
      <w:pPr>
        <w:spacing w:line="360" w:lineRule="auto"/>
      </w:pPr>
      <w:r>
        <w:t xml:space="preserve">              &lt;ul class="kd-userinfo"&gt;</w:t>
      </w:r>
    </w:p>
    <w:p w:rsidR="000F5FD2" w:rsidRDefault="000F5FD2" w:rsidP="000F5FD2">
      <w:pPr>
        <w:spacing w:line="360" w:lineRule="auto"/>
      </w:pPr>
      <w:r>
        <w:t xml:space="preserve">                </w:t>
      </w:r>
    </w:p>
    <w:p w:rsidR="000F5FD2" w:rsidRDefault="000F5FD2" w:rsidP="000F5FD2">
      <w:pPr>
        <w:spacing w:line="360" w:lineRule="auto"/>
      </w:pPr>
      <w:r>
        <w:t xml:space="preserve">                &lt;li&gt;&lt;a href="#" data-toggle="modal" data-target="#registerModalbox"&gt;&lt;a href="hms/admin"&gt;Admin Login&lt;/a&gt;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 data-toggle="modal" data-target="#Modalbox"&gt;&lt;a href="hms/doctor"&gt;Doctor Login&lt;/a&gt;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ab/>
      </w:r>
      <w:r>
        <w:tab/>
      </w:r>
      <w:r>
        <w:tab/>
      </w:r>
      <w:r>
        <w:tab/>
        <w:t xml:space="preserve"> &lt;li&gt;&lt;a href="#" data-toggle="modal" data-target="#Modalbox"&gt;&lt;a href="hms/user-login.php"&gt;User Login&lt;/a&gt;</w:t>
      </w:r>
    </w:p>
    <w:p w:rsidR="000F5FD2" w:rsidRDefault="000F5FD2" w:rsidP="000F5FD2">
      <w:pPr>
        <w:spacing w:line="360" w:lineRule="auto"/>
      </w:pPr>
      <w:r>
        <w:tab/>
      </w:r>
      <w:r>
        <w:tab/>
      </w:r>
      <w:r>
        <w:tab/>
      </w:r>
      <w:r>
        <w:tab/>
        <w:t xml:space="preserve">  &lt;/li&gt;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ab/>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 Top Baar //--&gt;</w:t>
      </w:r>
    </w:p>
    <w:p w:rsidR="000F5FD2" w:rsidRDefault="000F5FD2" w:rsidP="000F5FD2">
      <w:pPr>
        <w:spacing w:line="360" w:lineRule="auto"/>
      </w:pPr>
    </w:p>
    <w:p w:rsidR="000F5FD2" w:rsidRDefault="000F5FD2" w:rsidP="000F5FD2">
      <w:pPr>
        <w:spacing w:line="360" w:lineRule="auto"/>
      </w:pPr>
      <w:r>
        <w:t xml:space="preserve">      &lt;!--// Header Baar //--&gt;</w:t>
      </w:r>
    </w:p>
    <w:p w:rsidR="000F5FD2" w:rsidRDefault="000F5FD2" w:rsidP="000F5FD2">
      <w:pPr>
        <w:spacing w:line="360" w:lineRule="auto"/>
      </w:pPr>
      <w:r>
        <w:t xml:space="preserve">      &lt;div class="kd-headbar"&gt;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class="col-md-3"&gt;&lt;a href="index.html" class="logo"&gt;&lt;img src="images/logo.png" alt=""&gt;&lt;/a&gt;&lt;/div&gt;</w:t>
      </w:r>
    </w:p>
    <w:p w:rsidR="000F5FD2" w:rsidRDefault="000F5FD2" w:rsidP="000F5FD2">
      <w:pPr>
        <w:spacing w:line="360" w:lineRule="auto"/>
      </w:pPr>
      <w:r>
        <w:t xml:space="preserve">            &lt;div class="col-md-9"&gt;</w:t>
      </w:r>
    </w:p>
    <w:p w:rsidR="000F5FD2" w:rsidRDefault="000F5FD2" w:rsidP="000F5FD2">
      <w:pPr>
        <w:spacing w:line="360" w:lineRule="auto"/>
      </w:pPr>
      <w:r>
        <w:t xml:space="preserve">              &lt;div class="kd-rightside"&gt;</w:t>
      </w:r>
    </w:p>
    <w:p w:rsidR="000F5FD2" w:rsidRDefault="000F5FD2" w:rsidP="000F5FD2">
      <w:pPr>
        <w:spacing w:line="360" w:lineRule="auto"/>
      </w:pPr>
      <w:r>
        <w:t xml:space="preserve">                &lt;nav class="navbar navbar-default navigation"&gt;</w:t>
      </w:r>
    </w:p>
    <w:p w:rsidR="000F5FD2" w:rsidRDefault="000F5FD2" w:rsidP="000F5FD2">
      <w:pPr>
        <w:spacing w:line="360" w:lineRule="auto"/>
      </w:pPr>
      <w:r>
        <w:t xml:space="preserve">                  &lt;div class="navbar-header"&gt;</w:t>
      </w:r>
    </w:p>
    <w:p w:rsidR="000F5FD2" w:rsidRDefault="000F5FD2" w:rsidP="000F5FD2">
      <w:pPr>
        <w:spacing w:line="360" w:lineRule="auto"/>
      </w:pPr>
      <w:r>
        <w:t xml:space="preserve">                    &lt;button type="button" class="navbar-toggle collapsed" data-toggle="collapse" data-target="#navbar-collapse-1"&gt;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&lt;span class="icon-bar"&gt;&lt;/span&gt;</w:t>
      </w:r>
    </w:p>
    <w:p w:rsidR="000F5FD2" w:rsidRDefault="000F5FD2" w:rsidP="000F5FD2">
      <w:pPr>
        <w:spacing w:line="360" w:lineRule="auto"/>
      </w:pPr>
      <w:r>
        <w:t xml:space="preserve">                    &lt;/button&gt;</w:t>
      </w:r>
    </w:p>
    <w:p w:rsidR="000F5FD2" w:rsidRDefault="000F5FD2" w:rsidP="000F5FD2">
      <w:pPr>
        <w:spacing w:line="360" w:lineRule="auto"/>
      </w:pPr>
      <w:r>
        <w:t xml:space="preserve">                  &lt;/div&gt;</w:t>
      </w:r>
    </w:p>
    <w:p w:rsidR="000F5FD2" w:rsidRDefault="000F5FD2" w:rsidP="000F5FD2">
      <w:pPr>
        <w:spacing w:line="360" w:lineRule="auto"/>
      </w:pPr>
    </w:p>
    <w:p w:rsidR="000F5FD2" w:rsidRDefault="000F5FD2" w:rsidP="000F5FD2">
      <w:pPr>
        <w:spacing w:line="360" w:lineRule="auto"/>
      </w:pPr>
      <w:r>
        <w:t xml:space="preserve">                  &lt;div class="collapse navbar-collapse" id="navbar-collapse-1"&gt;</w:t>
      </w:r>
    </w:p>
    <w:p w:rsidR="000F5FD2" w:rsidRDefault="000F5FD2" w:rsidP="000F5FD2">
      <w:pPr>
        <w:spacing w:line="360" w:lineRule="auto"/>
      </w:pPr>
      <w:r>
        <w:t xml:space="preserve">                    &lt;ul class="nav navbar-nav"&gt;</w:t>
      </w:r>
    </w:p>
    <w:p w:rsidR="000F5FD2" w:rsidRDefault="000F5FD2" w:rsidP="000F5FD2">
      <w:pPr>
        <w:spacing w:line="360" w:lineRule="auto"/>
      </w:pPr>
      <w:r>
        <w:t xml:space="preserve">                     &lt;li&gt;&lt;a href="index.php"&gt;Home&lt;/a&gt;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href="About.html"&gt;About Us&lt;/a&gt;</w:t>
      </w:r>
    </w:p>
    <w:p w:rsidR="000F5FD2" w:rsidRDefault="000F5FD2" w:rsidP="000F5FD2">
      <w:pPr>
        <w:spacing w:line="360" w:lineRule="auto"/>
      </w:pPr>
      <w:r>
        <w:tab/>
      </w:r>
      <w:r>
        <w:tab/>
      </w:r>
      <w:r>
        <w:tab/>
      </w:r>
      <w:r>
        <w:tab/>
      </w:r>
      <w:r>
        <w:tab/>
        <w:t xml:space="preserve">  </w:t>
      </w:r>
    </w:p>
    <w:p w:rsidR="000F5FD2" w:rsidRDefault="000F5FD2" w:rsidP="000F5FD2">
      <w:pPr>
        <w:spacing w:line="360" w:lineRule="auto"/>
      </w:pPr>
      <w:r>
        <w:tab/>
      </w:r>
      <w:r>
        <w:tab/>
      </w:r>
      <w:r>
        <w:tab/>
      </w:r>
      <w:r>
        <w:tab/>
      </w:r>
      <w:r>
        <w:tab/>
        <w:t xml:space="preserve">  &lt;/li&gt;</w:t>
      </w:r>
    </w:p>
    <w:p w:rsidR="000F5FD2" w:rsidRDefault="000F5FD2" w:rsidP="000F5FD2">
      <w:pPr>
        <w:spacing w:line="360" w:lineRule="auto"/>
      </w:pPr>
      <w:r>
        <w:t xml:space="preserve">                      &lt;li&gt;&lt;a href="Services.html"&gt;Our Services&lt;/a&gt;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ab/>
      </w:r>
      <w:r>
        <w:tab/>
      </w:r>
      <w:r>
        <w:tab/>
      </w:r>
      <w:r>
        <w:tab/>
      </w:r>
      <w:r>
        <w:tab/>
        <w:t xml:space="preserve">  &lt;li&gt;&lt;a href="gallery.html"&gt;Gallery&lt;/a&gt;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href="Donation.html"&gt;Donation&lt;/a&gt;</w:t>
      </w:r>
    </w:p>
    <w:p w:rsidR="000F5FD2" w:rsidRDefault="000F5FD2" w:rsidP="000F5FD2">
      <w:pPr>
        <w:spacing w:line="360" w:lineRule="auto"/>
      </w:pPr>
      <w:r>
        <w:t xml:space="preserve">                         </w:t>
      </w:r>
    </w:p>
    <w:p w:rsidR="000F5FD2" w:rsidRDefault="000F5FD2" w:rsidP="000F5FD2">
      <w:pPr>
        <w:spacing w:line="360" w:lineRule="auto"/>
      </w:pPr>
      <w:r>
        <w:t xml:space="preserve">                      &lt;/li&gt;</w:t>
      </w:r>
    </w:p>
    <w:p w:rsidR="000F5FD2" w:rsidRDefault="000F5FD2" w:rsidP="000F5FD2">
      <w:pPr>
        <w:spacing w:line="360" w:lineRule="auto"/>
      </w:pPr>
      <w:r>
        <w:t xml:space="preserve">                      &lt;li&gt;&lt;a href="contact-us.html"&gt;contact us&lt;/a&gt;&lt;/li&gt;</w:t>
      </w:r>
    </w:p>
    <w:p w:rsidR="000F5FD2" w:rsidRDefault="000F5FD2" w:rsidP="000F5FD2">
      <w:pPr>
        <w:spacing w:line="360" w:lineRule="auto"/>
      </w:pPr>
      <w:r>
        <w:t xml:space="preserve">                    &lt;/ul&gt;</w:t>
      </w:r>
    </w:p>
    <w:p w:rsidR="000F5FD2" w:rsidRDefault="000F5FD2" w:rsidP="000F5FD2">
      <w:pPr>
        <w:spacing w:line="360" w:lineRule="auto"/>
      </w:pPr>
      <w:r>
        <w:t xml:space="preserve">                  &lt;/div&gt;</w:t>
      </w:r>
    </w:p>
    <w:p w:rsidR="000F5FD2" w:rsidRDefault="000F5FD2" w:rsidP="000F5FD2">
      <w:pPr>
        <w:spacing w:line="360" w:lineRule="auto"/>
      </w:pPr>
      <w:r>
        <w:t xml:space="preserve">                    &lt;!-- /.navbar-collapse --&gt;</w:t>
      </w:r>
    </w:p>
    <w:p w:rsidR="000F5FD2" w:rsidRDefault="000F5FD2" w:rsidP="000F5FD2">
      <w:pPr>
        <w:spacing w:line="360" w:lineRule="auto"/>
      </w:pPr>
      <w:r>
        <w:t xml:space="preserve">                &lt;/nav&gt;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Header Baar //--&gt;</w:t>
      </w:r>
    </w:p>
    <w:p w:rsidR="000F5FD2" w:rsidRDefault="000F5FD2" w:rsidP="000F5FD2">
      <w:pPr>
        <w:spacing w:line="360" w:lineRule="auto"/>
      </w:pPr>
    </w:p>
    <w:p w:rsidR="000F5FD2" w:rsidRDefault="000F5FD2" w:rsidP="000F5FD2">
      <w:pPr>
        <w:spacing w:line="360" w:lineRule="auto"/>
      </w:pPr>
      <w:r>
        <w:t xml:space="preserve">    &lt;/header&gt;</w:t>
      </w:r>
    </w:p>
    <w:p w:rsidR="000F5FD2" w:rsidRDefault="000F5FD2" w:rsidP="000F5FD2">
      <w:pPr>
        <w:spacing w:line="360" w:lineRule="auto"/>
      </w:pPr>
    </w:p>
    <w:p w:rsidR="000F5FD2" w:rsidRDefault="000F5FD2" w:rsidP="000F5FD2">
      <w:pPr>
        <w:spacing w:line="360" w:lineRule="auto"/>
      </w:pPr>
      <w:r>
        <w:t xml:space="preserve">    &lt;!--// Sub Header //--&gt;</w:t>
      </w:r>
    </w:p>
    <w:p w:rsidR="000F5FD2" w:rsidRDefault="000F5FD2" w:rsidP="000F5FD2">
      <w:pPr>
        <w:spacing w:line="360" w:lineRule="auto"/>
      </w:pPr>
      <w:r>
        <w:t xml:space="preserve">    &lt;div class="kd-subheader"&gt;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class="col-md-12"&gt;</w:t>
      </w:r>
    </w:p>
    <w:p w:rsidR="000F5FD2" w:rsidRDefault="000F5FD2" w:rsidP="000F5FD2">
      <w:pPr>
        <w:spacing w:line="360" w:lineRule="auto"/>
      </w:pPr>
    </w:p>
    <w:p w:rsidR="000F5FD2" w:rsidRDefault="000F5FD2" w:rsidP="000F5FD2">
      <w:pPr>
        <w:spacing w:line="360" w:lineRule="auto"/>
      </w:pPr>
      <w:r>
        <w:t xml:space="preserve">            &lt;div class="subheader-info"&gt;</w:t>
      </w:r>
    </w:p>
    <w:p w:rsidR="000F5FD2" w:rsidRDefault="000F5FD2" w:rsidP="000F5FD2">
      <w:pPr>
        <w:spacing w:line="360" w:lineRule="auto"/>
      </w:pPr>
      <w:r>
        <w:t xml:space="preserve">              &lt;h1&gt;DONATION&lt;/h1&gt;</w:t>
      </w:r>
    </w:p>
    <w:p w:rsidR="000F5FD2" w:rsidRDefault="000F5FD2" w:rsidP="000F5FD2">
      <w:pPr>
        <w:spacing w:line="360" w:lineRule="auto"/>
      </w:pPr>
      <w:r>
        <w:t xml:space="preserve">              &lt;!-- &lt;p&gt;Morbi euismod euismod consectetur. Donec pharetra, lacus at convallis maximus, arcu quam accumsan diam, et aliquam odio elit gravida mi&lt;/p&gt; --&gt;</w:t>
      </w:r>
    </w:p>
    <w:p w:rsidR="000F5FD2" w:rsidRDefault="000F5FD2" w:rsidP="000F5FD2">
      <w:pPr>
        <w:spacing w:line="360" w:lineRule="auto"/>
      </w:pPr>
      <w:r>
        <w:t xml:space="preserve">            &lt;/div&gt;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Sub Header //--&gt;</w:t>
      </w:r>
    </w:p>
    <w:p w:rsidR="000F5FD2" w:rsidRDefault="000F5FD2" w:rsidP="000F5FD2">
      <w:pPr>
        <w:spacing w:line="360" w:lineRule="auto"/>
      </w:pPr>
    </w:p>
    <w:p w:rsidR="000F5FD2" w:rsidRDefault="000F5FD2" w:rsidP="000F5FD2">
      <w:pPr>
        <w:spacing w:line="360" w:lineRule="auto"/>
      </w:pPr>
      <w:r>
        <w:t xml:space="preserve">    &lt;!--// Content //--&gt;</w:t>
      </w:r>
    </w:p>
    <w:p w:rsidR="000F5FD2" w:rsidRDefault="000F5FD2" w:rsidP="000F5FD2">
      <w:pPr>
        <w:spacing w:line="360" w:lineRule="auto"/>
      </w:pPr>
      <w:r>
        <w:t xml:space="preserve">    &lt;div class="kd-content"&gt;</w:t>
      </w:r>
    </w:p>
    <w:p w:rsidR="000F5FD2" w:rsidRDefault="000F5FD2" w:rsidP="000F5FD2">
      <w:pPr>
        <w:spacing w:line="360" w:lineRule="auto"/>
      </w:pPr>
      <w:r>
        <w:tab/>
        <w:t>&lt;td width="600px" bgcolor="#ffffff" valign="top"&gt;</w:t>
      </w:r>
    </w:p>
    <w:p w:rsidR="000F5FD2" w:rsidRDefault="000F5FD2" w:rsidP="000F5FD2">
      <w:pPr>
        <w:spacing w:line="360" w:lineRule="auto"/>
      </w:pPr>
      <w:r>
        <w:t xml:space="preserve">  &lt;div id="margin_web"&gt;</w:t>
      </w:r>
    </w:p>
    <w:p w:rsidR="000F5FD2" w:rsidRDefault="000F5FD2" w:rsidP="000F5FD2">
      <w:pPr>
        <w:spacing w:line="360" w:lineRule="auto"/>
      </w:pPr>
      <w:r>
        <w:t xml:space="preserve">  &lt;!--contents start--&gt;</w:t>
      </w:r>
    </w:p>
    <w:p w:rsidR="000F5FD2" w:rsidRDefault="000F5FD2" w:rsidP="000F5FD2">
      <w:pPr>
        <w:spacing w:line="360" w:lineRule="auto"/>
      </w:pPr>
      <w:r>
        <w:t xml:space="preserve">  &lt;table cellpadding="0" cellspacing="0" border="0" width="580"&gt;</w:t>
      </w:r>
    </w:p>
    <w:p w:rsidR="000F5FD2" w:rsidRDefault="000F5FD2" w:rsidP="000F5FD2">
      <w:pPr>
        <w:spacing w:line="360" w:lineRule="auto"/>
      </w:pPr>
      <w:r>
        <w:t xml:space="preserve">  &lt;tbody&gt;&lt;tr&gt;</w:t>
      </w:r>
    </w:p>
    <w:p w:rsidR="000F5FD2" w:rsidRDefault="000F5FD2" w:rsidP="000F5FD2">
      <w:pPr>
        <w:spacing w:line="360" w:lineRule="auto"/>
      </w:pPr>
      <w:r>
        <w:t xml:space="preserve">  &lt;td width="217" style="background-image:url(images/menu.jpg)" height="31" id="menu"&gt;&amp;nbsp; DONATION ::-&lt;/td&gt;</w:t>
      </w:r>
    </w:p>
    <w:p w:rsidR="000F5FD2" w:rsidRDefault="000F5FD2" w:rsidP="000F5FD2">
      <w:pPr>
        <w:spacing w:line="360" w:lineRule="auto"/>
      </w:pPr>
      <w:r>
        <w:t xml:space="preserve">  &lt;td width="363"&gt;&lt;div align="right" style="margin-right:15px;"&gt;&lt;a href="?page=donation"&gt;&lt;img src="images/make_donation.jpg" border="0"&gt;&lt;/a&gt;&lt;/div&gt;&lt;/td&gt;</w:t>
      </w:r>
    </w:p>
    <w:p w:rsidR="000F5FD2" w:rsidRDefault="000F5FD2" w:rsidP="000F5FD2">
      <w:pPr>
        <w:spacing w:line="360" w:lineRule="auto"/>
      </w:pPr>
      <w:r>
        <w:t xml:space="preserve">  &lt;/tr&gt;</w:t>
      </w:r>
    </w:p>
    <w:p w:rsidR="000F5FD2" w:rsidRDefault="000F5FD2" w:rsidP="000F5FD2">
      <w:pPr>
        <w:spacing w:line="360" w:lineRule="auto"/>
      </w:pPr>
      <w:r>
        <w:t xml:space="preserve">  &lt;tr&gt;</w:t>
      </w:r>
    </w:p>
    <w:p w:rsidR="000F5FD2" w:rsidRDefault="000F5FD2" w:rsidP="000F5FD2">
      <w:pPr>
        <w:spacing w:line="360" w:lineRule="auto"/>
      </w:pPr>
      <w:r>
        <w:t xml:space="preserve">    &lt;td colspan="2"&gt;&lt;strong&gt;The donations made to Old Age Home Trust are tax deductible under section 80G(2)(a)(iv) r.w.s. 80G(5)(vi) of the income-tax Act.1961 in the hands of the donors&lt;/strong&gt;&lt;/td&gt;</w:t>
      </w:r>
    </w:p>
    <w:p w:rsidR="000F5FD2" w:rsidRDefault="000F5FD2" w:rsidP="000F5FD2">
      <w:pPr>
        <w:spacing w:line="360" w:lineRule="auto"/>
      </w:pPr>
      <w:r>
        <w:t xml:space="preserve">  &lt;/tr&gt;</w:t>
      </w:r>
    </w:p>
    <w:p w:rsidR="000F5FD2" w:rsidRDefault="000F5FD2" w:rsidP="000F5FD2">
      <w:pPr>
        <w:spacing w:line="360" w:lineRule="auto"/>
      </w:pPr>
      <w:r>
        <w:t xml:space="preserve">  &lt;tr&gt;</w:t>
      </w:r>
    </w:p>
    <w:p w:rsidR="000F5FD2" w:rsidRDefault="000F5FD2" w:rsidP="000F5FD2">
      <w:pPr>
        <w:spacing w:line="360" w:lineRule="auto"/>
      </w:pPr>
      <w:r>
        <w:t xml:space="preserve">    &lt;td valign="top" style="border:1px solid #CCCCCC"&gt;</w:t>
      </w:r>
    </w:p>
    <w:p w:rsidR="000F5FD2" w:rsidRDefault="000F5FD2" w:rsidP="000F5FD2">
      <w:pPr>
        <w:spacing w:line="360" w:lineRule="auto"/>
      </w:pPr>
      <w:r>
        <w:t xml:space="preserve">    &lt;div class="txt" style="padding-left:15px; line-height:22px"&gt;</w:t>
      </w:r>
    </w:p>
    <w:p w:rsidR="000F5FD2" w:rsidRDefault="000F5FD2" w:rsidP="000F5FD2">
      <w:pPr>
        <w:spacing w:line="360" w:lineRule="auto"/>
      </w:pPr>
      <w:r>
        <w:t xml:space="preserve">    &lt;strong&gt;&lt;br&gt;</w:t>
      </w:r>
    </w:p>
    <w:p w:rsidR="000F5FD2" w:rsidRDefault="000F5FD2" w:rsidP="000F5FD2">
      <w:pPr>
        <w:spacing w:line="360" w:lineRule="auto"/>
      </w:pPr>
      <w:r>
        <w:t xml:space="preserve">    MICR CODE :&lt;br&gt;</w:t>
      </w:r>
    </w:p>
    <w:p w:rsidR="000F5FD2" w:rsidRDefault="000F5FD2" w:rsidP="000F5FD2">
      <w:pPr>
        <w:spacing w:line="360" w:lineRule="auto"/>
      </w:pPr>
      <w:r>
        <w:t xml:space="preserve">    IFSC CODE SBI &lt;br&gt;</w:t>
      </w:r>
    </w:p>
    <w:p w:rsidR="000F5FD2" w:rsidRDefault="000F5FD2" w:rsidP="000F5FD2">
      <w:pPr>
        <w:spacing w:line="360" w:lineRule="auto"/>
      </w:pPr>
      <w:r>
        <w:t xml:space="preserve">    SWIFT CODE SBI&lt;br&gt;</w:t>
      </w:r>
    </w:p>
    <w:p w:rsidR="000F5FD2" w:rsidRDefault="000F5FD2" w:rsidP="000F5FD2">
      <w:pPr>
        <w:spacing w:line="360" w:lineRule="auto"/>
      </w:pPr>
      <w:r>
        <w:t xml:space="preserve">    ACCOUNT NAME : &lt;br&gt; </w:t>
      </w:r>
    </w:p>
    <w:p w:rsidR="000F5FD2" w:rsidRDefault="000F5FD2" w:rsidP="000F5FD2">
      <w:pPr>
        <w:spacing w:line="360" w:lineRule="auto"/>
      </w:pPr>
      <w:r>
        <w:t xml:space="preserve">    ACCOUNT NUMBER : &lt;br&gt;</w:t>
      </w:r>
    </w:p>
    <w:p w:rsidR="000F5FD2" w:rsidRDefault="000F5FD2" w:rsidP="000F5FD2">
      <w:pPr>
        <w:spacing w:line="360" w:lineRule="auto"/>
      </w:pPr>
      <w:r>
        <w:t xml:space="preserve">    BRANCH CODE :&lt;br&gt;</w:t>
      </w:r>
    </w:p>
    <w:p w:rsidR="000F5FD2" w:rsidRDefault="000F5FD2" w:rsidP="000F5FD2">
      <w:pPr>
        <w:spacing w:line="360" w:lineRule="auto"/>
      </w:pPr>
      <w:r>
        <w:t xml:space="preserve">    BRANCH : &lt;/strong&gt;&lt;/div&gt;&lt;/td&gt;</w:t>
      </w:r>
    </w:p>
    <w:p w:rsidR="000F5FD2" w:rsidRDefault="000F5FD2" w:rsidP="000F5FD2">
      <w:pPr>
        <w:spacing w:line="360" w:lineRule="auto"/>
      </w:pPr>
      <w:r>
        <w:t xml:space="preserve">    &lt;td valign="top" class="txt" style="border:1px solid #CCCCCC"&gt;</w:t>
      </w:r>
    </w:p>
    <w:p w:rsidR="000F5FD2" w:rsidRDefault="000F5FD2" w:rsidP="000F5FD2">
      <w:pPr>
        <w:spacing w:line="360" w:lineRule="auto"/>
      </w:pPr>
      <w:r>
        <w:t xml:space="preserve">    &lt;div style="padding-left:15px; line-height:22px"&gt;&lt;br&gt;</w:t>
      </w:r>
    </w:p>
    <w:p w:rsidR="000F5FD2" w:rsidRDefault="000F5FD2" w:rsidP="000F5FD2">
      <w:pPr>
        <w:spacing w:line="360" w:lineRule="auto"/>
      </w:pPr>
      <w:r>
        <w:t xml:space="preserve">    560002515&lt;br&gt;</w:t>
      </w:r>
    </w:p>
    <w:p w:rsidR="000F5FD2" w:rsidRDefault="000F5FD2" w:rsidP="000F5FD2">
      <w:pPr>
        <w:spacing w:line="360" w:lineRule="auto"/>
      </w:pPr>
      <w:r>
        <w:t xml:space="preserve">    &lt;strong&gt;SBINOO40807&lt;/strong&gt;&lt;br&gt;</w:t>
      </w:r>
    </w:p>
    <w:p w:rsidR="000F5FD2" w:rsidRDefault="000F5FD2" w:rsidP="000F5FD2">
      <w:pPr>
        <w:spacing w:line="360" w:lineRule="auto"/>
      </w:pPr>
      <w:r>
        <w:t xml:space="preserve">    &lt;strong&gt;SBININBBM03&lt;/strong&gt;&lt;br&gt;</w:t>
      </w:r>
    </w:p>
    <w:p w:rsidR="000F5FD2" w:rsidRDefault="000F5FD2" w:rsidP="000F5FD2">
      <w:pPr>
        <w:spacing w:line="360" w:lineRule="auto"/>
      </w:pPr>
      <w:r>
        <w:t xml:space="preserve">    Old Age Home TRUST&lt;br&gt;</w:t>
      </w:r>
    </w:p>
    <w:p w:rsidR="000F5FD2" w:rsidRDefault="000F5FD2" w:rsidP="000F5FD2">
      <w:pPr>
        <w:spacing w:line="360" w:lineRule="auto"/>
      </w:pPr>
      <w:r>
        <w:t xml:space="preserve">    31205695561&lt;br&gt;</w:t>
      </w:r>
    </w:p>
    <w:p w:rsidR="000F5FD2" w:rsidRDefault="000F5FD2" w:rsidP="000F5FD2">
      <w:pPr>
        <w:spacing w:line="360" w:lineRule="auto"/>
      </w:pPr>
      <w:r>
        <w:t xml:space="preserve">    40807&lt;br&gt;</w:t>
      </w:r>
    </w:p>
    <w:p w:rsidR="000F5FD2" w:rsidRDefault="000F5FD2" w:rsidP="000F5FD2">
      <w:pPr>
        <w:spacing w:line="360" w:lineRule="auto"/>
      </w:pPr>
      <w:r>
        <w:t xml:space="preserve">    State Bank of India&lt;br&gt;</w:t>
      </w:r>
    </w:p>
    <w:p w:rsidR="000F5FD2" w:rsidRDefault="000F5FD2" w:rsidP="000F5FD2">
      <w:pPr>
        <w:spacing w:line="360" w:lineRule="auto"/>
      </w:pPr>
      <w:r>
        <w:t xml:space="preserve">    Horamavu Branch Banaswadi Bangalore, India&lt;br&gt;&amp;nbsp;&lt;/div&gt;&lt;/td&gt;</w:t>
      </w:r>
    </w:p>
    <w:p w:rsidR="000F5FD2" w:rsidRDefault="000F5FD2" w:rsidP="000F5FD2">
      <w:pPr>
        <w:spacing w:line="360" w:lineRule="auto"/>
      </w:pPr>
      <w:r>
        <w:t xml:space="preserve">  &lt;/tr&gt;</w:t>
      </w:r>
    </w:p>
    <w:p w:rsidR="000F5FD2" w:rsidRDefault="000F5FD2" w:rsidP="000F5FD2">
      <w:pPr>
        <w:spacing w:line="360" w:lineRule="auto"/>
      </w:pPr>
      <w:r>
        <w:t xml:space="preserve">  </w:t>
      </w:r>
    </w:p>
    <w:p w:rsidR="000F5FD2" w:rsidRDefault="000F5FD2" w:rsidP="000F5FD2">
      <w:pPr>
        <w:spacing w:line="360" w:lineRule="auto"/>
      </w:pPr>
      <w:r>
        <w:t xml:space="preserve">  &lt;tr&gt;</w:t>
      </w:r>
    </w:p>
    <w:p w:rsidR="000F5FD2" w:rsidRDefault="000F5FD2" w:rsidP="000F5FD2">
      <w:pPr>
        <w:spacing w:line="360" w:lineRule="auto"/>
      </w:pPr>
      <w:r>
        <w:t xml:space="preserve">    &lt;td colspan="2" height="10px"&gt;&amp;nbsp;&lt;/td&gt;</w:t>
      </w:r>
    </w:p>
    <w:p w:rsidR="000F5FD2" w:rsidRDefault="000F5FD2" w:rsidP="000F5FD2">
      <w:pPr>
        <w:spacing w:line="360" w:lineRule="auto"/>
      </w:pPr>
      <w:r>
        <w:t xml:space="preserve">  &lt;/tr&gt;</w:t>
      </w:r>
    </w:p>
    <w:p w:rsidR="000F5FD2" w:rsidRDefault="000F5FD2" w:rsidP="000F5FD2">
      <w:pPr>
        <w:spacing w:line="360" w:lineRule="auto"/>
      </w:pPr>
      <w:r>
        <w:t xml:space="preserve">  &lt;tr&gt;</w:t>
      </w:r>
    </w:p>
    <w:p w:rsidR="000F5FD2" w:rsidRDefault="000F5FD2" w:rsidP="000F5FD2">
      <w:pPr>
        <w:spacing w:line="360" w:lineRule="auto"/>
      </w:pPr>
      <w:r>
        <w:t xml:space="preserve">    &lt;td colspan="2" height="10px"&gt;&amp;nbsp;&lt;/td&gt;</w:t>
      </w:r>
    </w:p>
    <w:p w:rsidR="000F5FD2" w:rsidRDefault="000F5FD2" w:rsidP="000F5FD2">
      <w:pPr>
        <w:spacing w:line="360" w:lineRule="auto"/>
      </w:pPr>
      <w:r>
        <w:t xml:space="preserve">  &lt;/tr&gt;</w:t>
      </w:r>
    </w:p>
    <w:p w:rsidR="000F5FD2" w:rsidRDefault="000F5FD2" w:rsidP="000F5FD2">
      <w:pPr>
        <w:spacing w:line="360" w:lineRule="auto"/>
      </w:pPr>
      <w:r>
        <w:t xml:space="preserve">  &lt;tr&gt;</w:t>
      </w:r>
    </w:p>
    <w:p w:rsidR="000F5FD2" w:rsidRDefault="000F5FD2" w:rsidP="000F5FD2">
      <w:pPr>
        <w:spacing w:line="360" w:lineRule="auto"/>
      </w:pPr>
      <w:r>
        <w:t xml:space="preserve">    &lt;td colspan="2" height="10px"&gt; &lt;/td&gt;</w:t>
      </w:r>
    </w:p>
    <w:p w:rsidR="000F5FD2" w:rsidRDefault="000F5FD2" w:rsidP="000F5FD2">
      <w:pPr>
        <w:spacing w:line="360" w:lineRule="auto"/>
      </w:pPr>
      <w:r>
        <w:t xml:space="preserve">  &lt;/tr&gt;</w:t>
      </w:r>
    </w:p>
    <w:p w:rsidR="000F5FD2" w:rsidRDefault="000F5FD2" w:rsidP="000F5FD2">
      <w:pPr>
        <w:spacing w:line="360" w:lineRule="auto"/>
      </w:pPr>
      <w:r>
        <w:t xml:space="preserve">  &lt;/tbody&gt;&lt;/table&gt;</w:t>
      </w:r>
    </w:p>
    <w:p w:rsidR="000F5FD2" w:rsidRDefault="000F5FD2" w:rsidP="000F5FD2">
      <w:pPr>
        <w:spacing w:line="360" w:lineRule="auto"/>
      </w:pPr>
    </w:p>
    <w:p w:rsidR="000F5FD2" w:rsidRDefault="000F5FD2" w:rsidP="000F5FD2">
      <w:pPr>
        <w:spacing w:line="360" w:lineRule="auto"/>
      </w:pPr>
      <w:r>
        <w:t xml:space="preserve">  &lt;!--end content--&gt;</w:t>
      </w:r>
    </w:p>
    <w:p w:rsidR="000F5FD2" w:rsidRDefault="000F5FD2" w:rsidP="000F5FD2">
      <w:pPr>
        <w:spacing w:line="360" w:lineRule="auto"/>
      </w:pPr>
      <w:r>
        <w:t xml:space="preserve">  &lt;/div&gt;  &lt;/td&gt;</w:t>
      </w:r>
    </w:p>
    <w:p w:rsidR="000F5FD2" w:rsidRDefault="000F5FD2" w:rsidP="000F5FD2">
      <w:pPr>
        <w:spacing w:line="360" w:lineRule="auto"/>
      </w:pPr>
      <w:r>
        <w:t xml:space="preserve">    &lt;/div&gt;</w:t>
      </w:r>
    </w:p>
    <w:p w:rsidR="000F5FD2" w:rsidRDefault="000F5FD2" w:rsidP="000F5FD2">
      <w:pPr>
        <w:spacing w:line="360" w:lineRule="auto"/>
      </w:pPr>
      <w:r>
        <w:t xml:space="preserve">    &lt;!--// Content //--&gt;</w:t>
      </w:r>
    </w:p>
    <w:p w:rsidR="000F5FD2" w:rsidRDefault="000F5FD2" w:rsidP="000F5FD2">
      <w:pPr>
        <w:spacing w:line="360" w:lineRule="auto"/>
      </w:pPr>
    </w:p>
    <w:p w:rsidR="000F5FD2" w:rsidRDefault="000F5FD2" w:rsidP="000F5FD2">
      <w:pPr>
        <w:spacing w:line="360" w:lineRule="auto"/>
      </w:pPr>
      <w:r>
        <w:t xml:space="preserve">    &lt;!--// Footer //--&gt;</w:t>
      </w:r>
    </w:p>
    <w:p w:rsidR="000F5FD2" w:rsidRDefault="000F5FD2" w:rsidP="000F5FD2">
      <w:pPr>
        <w:spacing w:line="360" w:lineRule="auto"/>
      </w:pPr>
      <w:r>
        <w:t xml:space="preserve">    </w:t>
      </w:r>
    </w:p>
    <w:p w:rsidR="000F5FD2" w:rsidRDefault="000F5FD2" w:rsidP="000F5FD2">
      <w:pPr>
        <w:spacing w:line="360" w:lineRule="auto"/>
      </w:pPr>
      <w:r>
        <w:t xml:space="preserve">    </w:t>
      </w:r>
    </w:p>
    <w:p w:rsidR="000F5FD2" w:rsidRDefault="000F5FD2" w:rsidP="000F5FD2">
      <w:pPr>
        <w:spacing w:line="360" w:lineRule="auto"/>
      </w:pPr>
      <w:r>
        <w:t xml:space="preserve">    &lt;!--// Footer //--&gt;</w:t>
      </w:r>
    </w:p>
    <w:p w:rsidR="000F5FD2" w:rsidRDefault="000F5FD2" w:rsidP="000F5FD2">
      <w:pPr>
        <w:spacing w:line="360" w:lineRule="auto"/>
      </w:pPr>
    </w:p>
    <w:p w:rsidR="000F5FD2" w:rsidRDefault="000F5FD2" w:rsidP="000F5FD2">
      <w:pPr>
        <w:spacing w:line="360" w:lineRule="auto"/>
      </w:pPr>
      <w:r>
        <w:t xml:space="preserve">    &lt;!--// CopyRight //--&gt;</w:t>
      </w:r>
    </w:p>
    <w:p w:rsidR="000F5FD2" w:rsidRDefault="000F5FD2" w:rsidP="000F5FD2">
      <w:pPr>
        <w:spacing w:line="360" w:lineRule="auto"/>
      </w:pPr>
      <w:r>
        <w:t xml:space="preserve">    &lt;div id="copyright"&gt;</w:t>
      </w:r>
    </w:p>
    <w:p w:rsidR="000F5FD2" w:rsidRDefault="000F5FD2" w:rsidP="000F5FD2">
      <w:pPr>
        <w:spacing w:line="360" w:lineRule="auto"/>
      </w:pPr>
      <w:r>
        <w:t xml:space="preserve">      &lt;div class="container"&gt;</w:t>
      </w:r>
    </w:p>
    <w:p w:rsidR="000F5FD2" w:rsidRDefault="000F5FD2" w:rsidP="000F5FD2">
      <w:pPr>
        <w:spacing w:line="360" w:lineRule="auto"/>
      </w:pPr>
      <w:r>
        <w:t xml:space="preserve">        &lt;div class="row"&gt;</w:t>
      </w:r>
    </w:p>
    <w:p w:rsidR="000F5FD2" w:rsidRDefault="000F5FD2" w:rsidP="000F5FD2">
      <w:pPr>
        <w:spacing w:line="360" w:lineRule="auto"/>
      </w:pPr>
      <w:r>
        <w:t xml:space="preserve">          &lt;div class="col-md-12 text-center"&gt;&lt;p&gt;© Copyright 2018 All Rights </w:t>
      </w:r>
      <w:r w:rsidR="00564266">
        <w:t>Reserved &lt;</w:t>
      </w:r>
      <w:r>
        <w:t>/p&gt;&lt;/div&gt;</w:t>
      </w:r>
    </w:p>
    <w:p w:rsidR="000F5FD2" w:rsidRDefault="000F5FD2" w:rsidP="000F5FD2">
      <w:pPr>
        <w:spacing w:line="360" w:lineRule="auto"/>
      </w:pPr>
      <w:r>
        <w:t xml:space="preserve">           </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&lt;/div&gt;</w:t>
      </w:r>
    </w:p>
    <w:p w:rsidR="000F5FD2" w:rsidRDefault="000F5FD2" w:rsidP="000F5FD2">
      <w:pPr>
        <w:spacing w:line="360" w:lineRule="auto"/>
      </w:pPr>
      <w:r>
        <w:t xml:space="preserve">    &lt;!--// CopyRight //--&gt;</w:t>
      </w:r>
    </w:p>
    <w:p w:rsidR="000F5FD2" w:rsidRDefault="000F5FD2" w:rsidP="000F5FD2">
      <w:pPr>
        <w:spacing w:line="360" w:lineRule="auto"/>
      </w:pPr>
    </w:p>
    <w:p w:rsidR="000F5FD2" w:rsidRDefault="000F5FD2" w:rsidP="000F5FD2">
      <w:pPr>
        <w:spacing w:line="360" w:lineRule="auto"/>
      </w:pPr>
      <w:r>
        <w:t xml:space="preserve">    &lt;!-- jQuery (Necessary For JavaScript Plugins) --&gt;</w:t>
      </w:r>
    </w:p>
    <w:p w:rsidR="000F5FD2" w:rsidRDefault="000F5FD2" w:rsidP="000F5FD2">
      <w:pPr>
        <w:spacing w:line="360" w:lineRule="auto"/>
      </w:pPr>
      <w:r>
        <w:t xml:space="preserve">    &lt;script src="js/jquery.js"&gt;&lt;/script&gt;</w:t>
      </w:r>
    </w:p>
    <w:p w:rsidR="000F5FD2" w:rsidRDefault="000F5FD2" w:rsidP="000F5FD2">
      <w:pPr>
        <w:spacing w:line="360" w:lineRule="auto"/>
      </w:pPr>
      <w:r>
        <w:t xml:space="preserve">    &lt;script src="js/bootstrap.min.js"&gt;&lt;/script&gt;</w:t>
      </w:r>
    </w:p>
    <w:p w:rsidR="000F5FD2" w:rsidRDefault="000F5FD2" w:rsidP="000F5FD2">
      <w:pPr>
        <w:spacing w:line="360" w:lineRule="auto"/>
      </w:pPr>
      <w:r>
        <w:t xml:space="preserve">    &lt;script src="js/jquery.bxslider.min.js"&gt;&lt;/script&gt;</w:t>
      </w:r>
    </w:p>
    <w:p w:rsidR="000F5FD2" w:rsidRDefault="000F5FD2" w:rsidP="000F5FD2">
      <w:pPr>
        <w:spacing w:line="360" w:lineRule="auto"/>
      </w:pPr>
      <w:r>
        <w:t xml:space="preserve">    &lt;script src="js/bootstrap-datepicker.js"&gt;&lt;/script&gt;</w:t>
      </w:r>
    </w:p>
    <w:p w:rsidR="000F5FD2" w:rsidRDefault="000F5FD2" w:rsidP="000F5FD2">
      <w:pPr>
        <w:spacing w:line="360" w:lineRule="auto"/>
      </w:pPr>
      <w:r>
        <w:t xml:space="preserve">    &lt;script src="js/waypoints-min.js"&gt;&lt;/script&gt;</w:t>
      </w:r>
    </w:p>
    <w:p w:rsidR="000F5FD2" w:rsidRDefault="000F5FD2" w:rsidP="000F5FD2">
      <w:pPr>
        <w:spacing w:line="360" w:lineRule="auto"/>
      </w:pPr>
      <w:r>
        <w:t xml:space="preserve">    &lt;script src="js/jquery.accordion.js"&gt;&lt;/script&gt;</w:t>
      </w:r>
    </w:p>
    <w:p w:rsidR="000F5FD2" w:rsidRDefault="000F5FD2" w:rsidP="000F5FD2">
      <w:pPr>
        <w:spacing w:line="360" w:lineRule="auto"/>
      </w:pPr>
      <w:r>
        <w:t xml:space="preserve">    &lt;script src="js/functions.js"&gt;&lt;/script&gt;</w:t>
      </w:r>
    </w:p>
    <w:p w:rsidR="000F5FD2" w:rsidRDefault="000F5FD2" w:rsidP="000F5FD2">
      <w:pPr>
        <w:spacing w:line="360" w:lineRule="auto"/>
      </w:pPr>
      <w:r>
        <w:t xml:space="preserve">  &lt;/body&gt;</w:t>
      </w:r>
    </w:p>
    <w:p w:rsidR="000F5FD2" w:rsidRDefault="000F5FD2" w:rsidP="000F5FD2">
      <w:pPr>
        <w:spacing w:line="360" w:lineRule="auto"/>
      </w:pPr>
      <w:r>
        <w:t>&lt;/html&gt;</w:t>
      </w:r>
    </w:p>
    <w:p w:rsidR="000F5FD2" w:rsidRDefault="000F5FD2" w:rsidP="000F5FD2">
      <w:pPr>
        <w:spacing w:line="360" w:lineRule="auto"/>
      </w:pPr>
    </w:p>
    <w:p w:rsidR="000F5FD2" w:rsidRDefault="000F5FD2" w:rsidP="000F5FD2">
      <w:pPr>
        <w:spacing w:line="360" w:lineRule="auto"/>
      </w:pPr>
      <w:r>
        <w:t>USER_LOGIN PAGE</w:t>
      </w:r>
    </w:p>
    <w:p w:rsidR="000F5FD2" w:rsidRDefault="000F5FD2" w:rsidP="000F5FD2">
      <w:pPr>
        <w:spacing w:line="360" w:lineRule="auto"/>
      </w:pPr>
      <w:r>
        <w:t>&lt;?php</w:t>
      </w:r>
    </w:p>
    <w:p w:rsidR="000F5FD2" w:rsidRDefault="000F5FD2" w:rsidP="000F5FD2">
      <w:pPr>
        <w:spacing w:line="360" w:lineRule="auto"/>
      </w:pPr>
      <w:r>
        <w:t>session_start();</w:t>
      </w:r>
    </w:p>
    <w:p w:rsidR="000F5FD2" w:rsidRDefault="000F5FD2" w:rsidP="000F5FD2">
      <w:pPr>
        <w:spacing w:line="360" w:lineRule="auto"/>
      </w:pPr>
      <w:r>
        <w:t>error_reporting(0);</w:t>
      </w:r>
    </w:p>
    <w:p w:rsidR="000F5FD2" w:rsidRDefault="000F5FD2" w:rsidP="000F5FD2">
      <w:pPr>
        <w:spacing w:line="360" w:lineRule="auto"/>
      </w:pPr>
      <w:r>
        <w:t>include("include/config.php");</w:t>
      </w:r>
    </w:p>
    <w:p w:rsidR="000F5FD2" w:rsidRDefault="000F5FD2" w:rsidP="000F5FD2">
      <w:pPr>
        <w:spacing w:line="360" w:lineRule="auto"/>
      </w:pPr>
      <w:r>
        <w:t>if(isset($_POST['submit']))</w:t>
      </w:r>
    </w:p>
    <w:p w:rsidR="000F5FD2" w:rsidRDefault="000F5FD2" w:rsidP="000F5FD2">
      <w:pPr>
        <w:spacing w:line="360" w:lineRule="auto"/>
      </w:pPr>
      <w:r>
        <w:t>{</w:t>
      </w:r>
    </w:p>
    <w:p w:rsidR="000F5FD2" w:rsidRDefault="000F5FD2" w:rsidP="000F5FD2">
      <w:pPr>
        <w:spacing w:line="360" w:lineRule="auto"/>
      </w:pPr>
      <w:r>
        <w:t>$ret=mysqli_query($con,"SELECT * FROM users WHERE email='".$_POST['username']."' and password='".($_POST['password'])."'");</w:t>
      </w:r>
    </w:p>
    <w:p w:rsidR="000F5FD2" w:rsidRDefault="000F5FD2" w:rsidP="000F5FD2">
      <w:pPr>
        <w:spacing w:line="360" w:lineRule="auto"/>
      </w:pPr>
      <w:r>
        <w:t>$num=mysqli_fetch_array($ret);</w:t>
      </w:r>
    </w:p>
    <w:p w:rsidR="000F5FD2" w:rsidRDefault="000F5FD2" w:rsidP="000F5FD2">
      <w:pPr>
        <w:spacing w:line="360" w:lineRule="auto"/>
      </w:pPr>
      <w:r>
        <w:t>if($num&gt;0)</w:t>
      </w:r>
    </w:p>
    <w:p w:rsidR="000F5FD2" w:rsidRDefault="000F5FD2" w:rsidP="000F5FD2">
      <w:pPr>
        <w:spacing w:line="360" w:lineRule="auto"/>
      </w:pPr>
      <w:r>
        <w:t>{</w:t>
      </w:r>
    </w:p>
    <w:p w:rsidR="000F5FD2" w:rsidRDefault="000F5FD2" w:rsidP="000F5FD2">
      <w:pPr>
        <w:spacing w:line="360" w:lineRule="auto"/>
      </w:pPr>
      <w:r>
        <w:t>$extra="dashboard.php";//</w:t>
      </w:r>
    </w:p>
    <w:p w:rsidR="000F5FD2" w:rsidRDefault="000F5FD2" w:rsidP="000F5FD2">
      <w:pPr>
        <w:spacing w:line="360" w:lineRule="auto"/>
      </w:pPr>
      <w:r>
        <w:t>$_SESSION['login']=$_POST['username'];</w:t>
      </w:r>
    </w:p>
    <w:p w:rsidR="000F5FD2" w:rsidRDefault="000F5FD2" w:rsidP="000F5FD2">
      <w:pPr>
        <w:spacing w:line="360" w:lineRule="auto"/>
      </w:pPr>
      <w:r>
        <w:t>$_SESSION['id']=$num['id'];</w:t>
      </w:r>
    </w:p>
    <w:p w:rsidR="000F5FD2" w:rsidRDefault="000F5FD2" w:rsidP="000F5FD2">
      <w:pPr>
        <w:spacing w:line="360" w:lineRule="auto"/>
      </w:pPr>
      <w:r>
        <w:t>$host=$_SERVER['HTTP_HOST'];</w:t>
      </w:r>
    </w:p>
    <w:p w:rsidR="000F5FD2" w:rsidRDefault="000F5FD2" w:rsidP="000F5FD2">
      <w:pPr>
        <w:spacing w:line="360" w:lineRule="auto"/>
      </w:pPr>
      <w:r>
        <w:t>$uip=$_SERVER['REMOTE_ADDR'];</w:t>
      </w:r>
    </w:p>
    <w:p w:rsidR="000F5FD2" w:rsidRDefault="000F5FD2" w:rsidP="000F5FD2">
      <w:pPr>
        <w:spacing w:line="360" w:lineRule="auto"/>
      </w:pPr>
      <w:r>
        <w:t>$status=1;</w:t>
      </w:r>
    </w:p>
    <w:p w:rsidR="000F5FD2" w:rsidRDefault="000F5FD2" w:rsidP="000F5FD2">
      <w:pPr>
        <w:spacing w:line="360" w:lineRule="auto"/>
      </w:pPr>
      <w:r>
        <w:t>// For stroing log if user login successfull</w:t>
      </w:r>
    </w:p>
    <w:p w:rsidR="000F5FD2" w:rsidRDefault="000F5FD2" w:rsidP="000F5FD2">
      <w:pPr>
        <w:spacing w:line="360" w:lineRule="auto"/>
      </w:pPr>
      <w:r>
        <w:t>$log=mysqli_query($con,"insert into userlog(uid,username,userip,status) values('".$_SESSION['id']."','".$_SESSION['login']."','$uip','$status')");</w:t>
      </w:r>
    </w:p>
    <w:p w:rsidR="000F5FD2" w:rsidRDefault="000F5FD2" w:rsidP="000F5FD2">
      <w:pPr>
        <w:spacing w:line="360" w:lineRule="auto"/>
      </w:pPr>
      <w:r>
        <w:t>$uri=rtrim(dirname($_SERVER['PHP_SELF']),'/\\');</w:t>
      </w:r>
    </w:p>
    <w:p w:rsidR="000F5FD2" w:rsidRDefault="000F5FD2" w:rsidP="000F5FD2">
      <w:pPr>
        <w:spacing w:line="360" w:lineRule="auto"/>
      </w:pPr>
      <w:r>
        <w:t>header("location:http://$host$uri/$extra");</w:t>
      </w:r>
    </w:p>
    <w:p w:rsidR="000F5FD2" w:rsidRDefault="000F5FD2" w:rsidP="000F5FD2">
      <w:pPr>
        <w:spacing w:line="360" w:lineRule="auto"/>
      </w:pPr>
      <w:r>
        <w:t>exit();</w:t>
      </w:r>
    </w:p>
    <w:p w:rsidR="000F5FD2" w:rsidRDefault="000F5FD2" w:rsidP="000F5FD2">
      <w:pPr>
        <w:spacing w:line="360" w:lineRule="auto"/>
      </w:pPr>
      <w:r>
        <w:t>}</w:t>
      </w:r>
    </w:p>
    <w:p w:rsidR="000F5FD2" w:rsidRDefault="000F5FD2" w:rsidP="000F5FD2">
      <w:pPr>
        <w:spacing w:line="360" w:lineRule="auto"/>
      </w:pPr>
      <w:r>
        <w:t>else</w:t>
      </w:r>
    </w:p>
    <w:p w:rsidR="000F5FD2" w:rsidRDefault="000F5FD2" w:rsidP="000F5FD2">
      <w:pPr>
        <w:spacing w:line="360" w:lineRule="auto"/>
      </w:pPr>
      <w:r>
        <w:t>{</w:t>
      </w:r>
    </w:p>
    <w:p w:rsidR="000F5FD2" w:rsidRDefault="000F5FD2" w:rsidP="000F5FD2">
      <w:pPr>
        <w:spacing w:line="360" w:lineRule="auto"/>
      </w:pPr>
      <w:r>
        <w:tab/>
        <w:t>// For stroing log if user login unsuccessfull</w:t>
      </w:r>
    </w:p>
    <w:p w:rsidR="000F5FD2" w:rsidRDefault="000F5FD2" w:rsidP="000F5FD2">
      <w:pPr>
        <w:spacing w:line="360" w:lineRule="auto"/>
      </w:pPr>
      <w:r>
        <w:t>$_SESSION['login']=$_POST['username'];</w:t>
      </w:r>
      <w:r>
        <w:tab/>
      </w:r>
    </w:p>
    <w:p w:rsidR="000F5FD2" w:rsidRDefault="000F5FD2" w:rsidP="000F5FD2">
      <w:pPr>
        <w:spacing w:line="360" w:lineRule="auto"/>
      </w:pPr>
      <w:r>
        <w:t>$uip=$_SERVER['REMOTE_ADDR'];</w:t>
      </w:r>
    </w:p>
    <w:p w:rsidR="000F5FD2" w:rsidRDefault="000F5FD2" w:rsidP="000F5FD2">
      <w:pPr>
        <w:spacing w:line="360" w:lineRule="auto"/>
      </w:pPr>
      <w:r>
        <w:t>$status=0;</w:t>
      </w:r>
    </w:p>
    <w:p w:rsidR="000F5FD2" w:rsidRDefault="000F5FD2" w:rsidP="000F5FD2">
      <w:pPr>
        <w:spacing w:line="360" w:lineRule="auto"/>
      </w:pPr>
      <w:r>
        <w:t>mysqli_query($con,"insert into userlog(username,userip,status) values('".$_SESSION['login']."','$uip','$status')");</w:t>
      </w:r>
    </w:p>
    <w:p w:rsidR="000F5FD2" w:rsidRDefault="000F5FD2" w:rsidP="000F5FD2">
      <w:pPr>
        <w:spacing w:line="360" w:lineRule="auto"/>
      </w:pPr>
      <w:r>
        <w:t>$_SESSION['errmsg']="Invalid username or password";</w:t>
      </w:r>
    </w:p>
    <w:p w:rsidR="000F5FD2" w:rsidRDefault="000F5FD2" w:rsidP="000F5FD2">
      <w:pPr>
        <w:spacing w:line="360" w:lineRule="auto"/>
      </w:pPr>
      <w:r>
        <w:t>$extra="user-login.php";</w:t>
      </w:r>
    </w:p>
    <w:p w:rsidR="000F5FD2" w:rsidRDefault="000F5FD2" w:rsidP="000F5FD2">
      <w:pPr>
        <w:spacing w:line="360" w:lineRule="auto"/>
      </w:pPr>
      <w:r>
        <w:t>$host  = $_SERVER['HTTP_HOST'];</w:t>
      </w:r>
    </w:p>
    <w:p w:rsidR="000F5FD2" w:rsidRDefault="000F5FD2" w:rsidP="000F5FD2">
      <w:pPr>
        <w:spacing w:line="360" w:lineRule="auto"/>
      </w:pPr>
      <w:r>
        <w:t>$uri  = rtrim(dirname($_SERVER['PHP_SELF']),'/\\');</w:t>
      </w:r>
    </w:p>
    <w:p w:rsidR="000F5FD2" w:rsidRDefault="000F5FD2" w:rsidP="000F5FD2">
      <w:pPr>
        <w:spacing w:line="360" w:lineRule="auto"/>
      </w:pPr>
      <w:r>
        <w:t>header("location:http://$host$uri/$extra");</w:t>
      </w:r>
    </w:p>
    <w:p w:rsidR="000F5FD2" w:rsidRDefault="000F5FD2" w:rsidP="000F5FD2">
      <w:pPr>
        <w:spacing w:line="360" w:lineRule="auto"/>
      </w:pPr>
      <w:r>
        <w:t>exit();</w:t>
      </w:r>
    </w:p>
    <w:p w:rsidR="000F5FD2" w:rsidRDefault="000F5FD2" w:rsidP="000F5FD2">
      <w:pPr>
        <w:spacing w:line="360" w:lineRule="auto"/>
      </w:pPr>
      <w:r>
        <w:t>}</w:t>
      </w:r>
    </w:p>
    <w:p w:rsidR="000F5FD2" w:rsidRDefault="000F5FD2" w:rsidP="000F5FD2">
      <w:pPr>
        <w:spacing w:line="360" w:lineRule="auto"/>
      </w:pPr>
      <w:r>
        <w:t>}</w:t>
      </w:r>
    </w:p>
    <w:p w:rsidR="000F5FD2" w:rsidRDefault="000F5FD2" w:rsidP="000F5FD2">
      <w:pPr>
        <w:spacing w:line="360" w:lineRule="auto"/>
      </w:pPr>
      <w:r>
        <w:t>?&gt;</w:t>
      </w:r>
    </w:p>
    <w:p w:rsidR="000F5FD2" w:rsidRDefault="000F5FD2" w:rsidP="000F5FD2">
      <w:pPr>
        <w:spacing w:line="360" w:lineRule="auto"/>
      </w:pPr>
    </w:p>
    <w:p w:rsidR="000F5FD2" w:rsidRDefault="000F5FD2" w:rsidP="000F5FD2">
      <w:pPr>
        <w:spacing w:line="360" w:lineRule="auto"/>
      </w:pPr>
    </w:p>
    <w:p w:rsidR="000F5FD2" w:rsidRDefault="000F5FD2" w:rsidP="000F5FD2">
      <w:pPr>
        <w:spacing w:line="360" w:lineRule="auto"/>
      </w:pPr>
      <w:r>
        <w:t>&lt;!DOCTYPE html&gt;</w:t>
      </w:r>
    </w:p>
    <w:p w:rsidR="000F5FD2" w:rsidRDefault="000F5FD2" w:rsidP="000F5FD2">
      <w:pPr>
        <w:spacing w:line="360" w:lineRule="auto"/>
      </w:pPr>
      <w:r>
        <w:t>&lt;html lang="en"&gt;</w:t>
      </w:r>
    </w:p>
    <w:p w:rsidR="000F5FD2" w:rsidRDefault="000F5FD2" w:rsidP="000F5FD2">
      <w:pPr>
        <w:spacing w:line="360" w:lineRule="auto"/>
      </w:pPr>
      <w:r>
        <w:tab/>
        <w:t>&lt;head&gt;</w:t>
      </w:r>
    </w:p>
    <w:p w:rsidR="000F5FD2" w:rsidRDefault="000F5FD2" w:rsidP="000F5FD2">
      <w:pPr>
        <w:spacing w:line="360" w:lineRule="auto"/>
      </w:pPr>
      <w:r>
        <w:tab/>
      </w:r>
      <w:r>
        <w:tab/>
        <w:t>&lt;title&gt;User-Login&lt;/title&gt;</w:t>
      </w:r>
    </w:p>
    <w:p w:rsidR="000F5FD2" w:rsidRDefault="000F5FD2" w:rsidP="000F5FD2">
      <w:pPr>
        <w:spacing w:line="360" w:lineRule="auto"/>
      </w:pPr>
      <w:r>
        <w:tab/>
      </w:r>
      <w:r>
        <w:tab/>
        <w:t>&lt;meta charset="utf-8" /&gt;</w:t>
      </w:r>
    </w:p>
    <w:p w:rsidR="000F5FD2" w:rsidRDefault="000F5FD2" w:rsidP="000F5FD2">
      <w:pPr>
        <w:spacing w:line="360" w:lineRule="auto"/>
      </w:pPr>
      <w:r>
        <w:tab/>
      </w:r>
      <w:r>
        <w:tab/>
        <w:t>&lt;meta name="viewport" content="width=device-width, initial-scale=1.0, user-scalable=0, minimum-scale=1.0, maximum-scale=1.0"&gt;</w:t>
      </w:r>
    </w:p>
    <w:p w:rsidR="000F5FD2" w:rsidRDefault="000F5FD2" w:rsidP="000F5FD2">
      <w:pPr>
        <w:spacing w:line="360" w:lineRule="auto"/>
      </w:pPr>
      <w:r>
        <w:tab/>
      </w:r>
      <w:r>
        <w:tab/>
        <w:t>&lt;meta name="apple-mobile-web-app-capable" content="yes"&gt;</w:t>
      </w:r>
    </w:p>
    <w:p w:rsidR="000F5FD2" w:rsidRDefault="000F5FD2" w:rsidP="000F5FD2">
      <w:pPr>
        <w:spacing w:line="360" w:lineRule="auto"/>
      </w:pPr>
      <w:r>
        <w:tab/>
      </w:r>
      <w:r>
        <w:tab/>
        <w:t>&lt;meta name="apple-mobile-web-app-status-bar-style" content="black"&gt;</w:t>
      </w:r>
    </w:p>
    <w:p w:rsidR="000F5FD2" w:rsidRDefault="000F5FD2" w:rsidP="000F5FD2">
      <w:pPr>
        <w:spacing w:line="360" w:lineRule="auto"/>
      </w:pPr>
      <w:r>
        <w:tab/>
      </w:r>
      <w:r>
        <w:tab/>
        <w:t>&lt;meta content="" name="description" /&gt;</w:t>
      </w:r>
    </w:p>
    <w:p w:rsidR="000F5FD2" w:rsidRDefault="000F5FD2" w:rsidP="000F5FD2">
      <w:pPr>
        <w:spacing w:line="360" w:lineRule="auto"/>
      </w:pPr>
      <w:r>
        <w:tab/>
      </w:r>
      <w:r>
        <w:tab/>
        <w:t>&lt;meta content="" name="author" /&gt;</w:t>
      </w:r>
    </w:p>
    <w:p w:rsidR="000F5FD2" w:rsidRDefault="000F5FD2" w:rsidP="000F5FD2">
      <w:pPr>
        <w:spacing w:line="360" w:lineRule="auto"/>
      </w:pPr>
      <w:r>
        <w:tab/>
      </w:r>
      <w:r>
        <w:tab/>
        <w:t>&lt;link href="http://fonts.googleapis.com/css?family=Lato:300,400,400italic,600,700|Raleway:300,400,500,600,700|Crete+Round:400italic" rel="stylesheet" type="text/css" /&gt;</w:t>
      </w:r>
    </w:p>
    <w:p w:rsidR="000F5FD2" w:rsidRDefault="000F5FD2" w:rsidP="000F5FD2">
      <w:pPr>
        <w:spacing w:line="360" w:lineRule="auto"/>
      </w:pPr>
      <w:r>
        <w:tab/>
      </w:r>
      <w:r>
        <w:tab/>
        <w:t>&lt;link rel="stylesheet" href="vendor/bootstrap/css/bootstrap.min.css"&gt;</w:t>
      </w:r>
    </w:p>
    <w:p w:rsidR="000F5FD2" w:rsidRDefault="000F5FD2" w:rsidP="000F5FD2">
      <w:pPr>
        <w:spacing w:line="360" w:lineRule="auto"/>
      </w:pPr>
      <w:r>
        <w:tab/>
      </w:r>
      <w:r>
        <w:tab/>
        <w:t>&lt;link rel="stylesheet" href="vendor/fontawesome/css/font-awesome.min.css"&gt;</w:t>
      </w:r>
    </w:p>
    <w:p w:rsidR="000F5FD2" w:rsidRDefault="000F5FD2" w:rsidP="000F5FD2">
      <w:pPr>
        <w:spacing w:line="360" w:lineRule="auto"/>
      </w:pPr>
      <w:r>
        <w:tab/>
      </w:r>
      <w:r>
        <w:tab/>
        <w:t>&lt;link rel="stylesheet" href="vendor/themify-icons/themify-icons.min.css"&gt;</w:t>
      </w:r>
    </w:p>
    <w:p w:rsidR="000F5FD2" w:rsidRDefault="000F5FD2" w:rsidP="000F5FD2">
      <w:pPr>
        <w:spacing w:line="360" w:lineRule="auto"/>
      </w:pPr>
      <w:r>
        <w:tab/>
      </w:r>
      <w:r>
        <w:tab/>
        <w:t>&lt;link href="vendor/animate.css/animate.min.css" rel="stylesheet" media="screen"&gt;</w:t>
      </w:r>
    </w:p>
    <w:p w:rsidR="000F5FD2" w:rsidRDefault="000F5FD2" w:rsidP="000F5FD2">
      <w:pPr>
        <w:spacing w:line="360" w:lineRule="auto"/>
      </w:pPr>
      <w:r>
        <w:tab/>
      </w:r>
      <w:r>
        <w:tab/>
        <w:t>&lt;link href="vendor/perfect-scrollbar/perfect-scrollbar.min.css" rel="stylesheet" media="screen"&gt;</w:t>
      </w:r>
    </w:p>
    <w:p w:rsidR="000F5FD2" w:rsidRDefault="000F5FD2" w:rsidP="000F5FD2">
      <w:pPr>
        <w:spacing w:line="360" w:lineRule="auto"/>
      </w:pPr>
      <w:r>
        <w:tab/>
      </w:r>
      <w:r>
        <w:tab/>
        <w:t>&lt;link href="vendor/switchery/switchery.min.css" rel="stylesheet" media="screen"&gt;</w:t>
      </w:r>
    </w:p>
    <w:p w:rsidR="000F5FD2" w:rsidRDefault="000F5FD2" w:rsidP="000F5FD2">
      <w:pPr>
        <w:spacing w:line="360" w:lineRule="auto"/>
      </w:pPr>
      <w:r>
        <w:tab/>
      </w:r>
      <w:r>
        <w:tab/>
        <w:t>&lt;link rel="stylesheet" href="assets/css/styles.css"&gt;</w:t>
      </w:r>
    </w:p>
    <w:p w:rsidR="000F5FD2" w:rsidRDefault="000F5FD2" w:rsidP="000F5FD2">
      <w:pPr>
        <w:spacing w:line="360" w:lineRule="auto"/>
      </w:pPr>
      <w:r>
        <w:tab/>
      </w:r>
      <w:r>
        <w:tab/>
        <w:t>&lt;link rel="stylesheet" href="assets/css/plugins.css"&gt;</w:t>
      </w:r>
    </w:p>
    <w:p w:rsidR="000F5FD2" w:rsidRDefault="000F5FD2" w:rsidP="000F5FD2">
      <w:pPr>
        <w:spacing w:line="360" w:lineRule="auto"/>
      </w:pPr>
      <w:r>
        <w:tab/>
      </w:r>
      <w:r>
        <w:tab/>
        <w:t>&lt;link rel="stylesheet" href="assets/css/themes/theme-1.css" id="skin_color" /&gt;</w:t>
      </w:r>
    </w:p>
    <w:p w:rsidR="000F5FD2" w:rsidRDefault="000F5FD2" w:rsidP="000F5FD2">
      <w:pPr>
        <w:spacing w:line="360" w:lineRule="auto"/>
      </w:pPr>
      <w:r>
        <w:tab/>
        <w:t>&lt;/head&gt;</w:t>
      </w:r>
    </w:p>
    <w:p w:rsidR="000F5FD2" w:rsidRDefault="000F5FD2" w:rsidP="000F5FD2">
      <w:pPr>
        <w:spacing w:line="360" w:lineRule="auto"/>
      </w:pPr>
      <w:r>
        <w:tab/>
        <w:t>&lt;body class="login"&gt;</w:t>
      </w:r>
    </w:p>
    <w:p w:rsidR="000F5FD2" w:rsidRDefault="000F5FD2" w:rsidP="000F5FD2">
      <w:pPr>
        <w:spacing w:line="360" w:lineRule="auto"/>
      </w:pPr>
      <w:r>
        <w:tab/>
      </w:r>
      <w:r>
        <w:tab/>
        <w:t>&lt;div class="row"&gt;</w:t>
      </w:r>
    </w:p>
    <w:p w:rsidR="000F5FD2" w:rsidRDefault="000F5FD2" w:rsidP="000F5FD2">
      <w:pPr>
        <w:spacing w:line="360" w:lineRule="auto"/>
      </w:pPr>
      <w:r>
        <w:tab/>
      </w:r>
      <w:r>
        <w:tab/>
      </w:r>
      <w:r>
        <w:tab/>
        <w:t>&lt;div class="main-login col-xs-10 col-xs-offset-1 col-sm-8 col-sm-offset-2 col-md-4 col-md-offset-4"&gt;</w:t>
      </w:r>
    </w:p>
    <w:p w:rsidR="000F5FD2" w:rsidRDefault="000F5FD2" w:rsidP="000F5FD2">
      <w:pPr>
        <w:spacing w:line="360" w:lineRule="auto"/>
      </w:pPr>
      <w:r>
        <w:tab/>
      </w:r>
      <w:r>
        <w:tab/>
      </w:r>
      <w:r>
        <w:tab/>
      </w:r>
      <w:r>
        <w:tab/>
        <w:t>&lt;div class="logo margin-top-30"&gt;</w:t>
      </w:r>
    </w:p>
    <w:p w:rsidR="000F5FD2" w:rsidRDefault="000F5FD2" w:rsidP="000F5FD2">
      <w:pPr>
        <w:spacing w:line="360" w:lineRule="auto"/>
      </w:pPr>
      <w:r>
        <w:tab/>
      </w:r>
      <w:r>
        <w:tab/>
      </w:r>
      <w:r>
        <w:tab/>
      </w:r>
      <w:r>
        <w:tab/>
        <w:t>&lt;a href="../index.html"&gt;&lt;h2&gt; OAHMS | Patient Login&lt;/h2&gt;&lt;/a&gt;</w:t>
      </w:r>
    </w:p>
    <w:p w:rsidR="000F5FD2" w:rsidRDefault="000F5FD2" w:rsidP="000F5FD2">
      <w:pPr>
        <w:spacing w:line="360" w:lineRule="auto"/>
      </w:pPr>
      <w:r>
        <w:tab/>
      </w:r>
      <w:r>
        <w:tab/>
      </w:r>
      <w:r>
        <w:tab/>
      </w:r>
      <w:r>
        <w:tab/>
        <w:t>&lt;/div&gt;</w:t>
      </w:r>
    </w:p>
    <w:p w:rsidR="000F5FD2" w:rsidRDefault="000F5FD2" w:rsidP="00564266">
      <w:pPr>
        <w:spacing w:line="360" w:lineRule="auto"/>
      </w:pPr>
    </w:p>
    <w:p w:rsidR="000F5FD2" w:rsidRDefault="000F5FD2" w:rsidP="00564266">
      <w:pPr>
        <w:spacing w:line="360" w:lineRule="auto"/>
      </w:pPr>
      <w:r>
        <w:t>&lt;div class="box-login"&gt;</w:t>
      </w:r>
    </w:p>
    <w:p w:rsidR="000F5FD2" w:rsidRDefault="000F5FD2" w:rsidP="00564266">
      <w:pPr>
        <w:spacing w:line="360" w:lineRule="auto"/>
      </w:pPr>
      <w:r>
        <w:t>&lt;form class="form-login" method="post"&gt;</w:t>
      </w:r>
    </w:p>
    <w:p w:rsidR="000F5FD2" w:rsidRDefault="000F5FD2" w:rsidP="00564266">
      <w:pPr>
        <w:spacing w:line="360" w:lineRule="auto"/>
      </w:pPr>
      <w:r>
        <w:t>&lt;fieldset&gt;</w:t>
      </w:r>
    </w:p>
    <w:p w:rsidR="000F5FD2" w:rsidRDefault="000F5FD2" w:rsidP="00564266">
      <w:pPr>
        <w:spacing w:line="360" w:lineRule="auto"/>
      </w:pPr>
      <w:r>
        <w:t>&lt;legend&gt;</w:t>
      </w:r>
    </w:p>
    <w:p w:rsidR="000F5FD2" w:rsidRDefault="000F5FD2" w:rsidP="00564266">
      <w:pPr>
        <w:spacing w:line="360" w:lineRule="auto"/>
      </w:pPr>
      <w:r>
        <w:t>Sign in to your account</w:t>
      </w:r>
    </w:p>
    <w:p w:rsidR="000F5FD2" w:rsidRDefault="000F5FD2" w:rsidP="00564266">
      <w:pPr>
        <w:spacing w:line="360" w:lineRule="auto"/>
      </w:pPr>
      <w:r>
        <w:t>&lt;/legend&gt;</w:t>
      </w:r>
    </w:p>
    <w:p w:rsidR="000F5FD2" w:rsidRDefault="000F5FD2" w:rsidP="00564266">
      <w:pPr>
        <w:spacing w:line="360" w:lineRule="auto"/>
      </w:pPr>
      <w:r>
        <w:t>&lt;p&gt;</w:t>
      </w:r>
    </w:p>
    <w:p w:rsidR="000F5FD2" w:rsidRDefault="000F5FD2" w:rsidP="00564266">
      <w:pPr>
        <w:spacing w:line="360" w:lineRule="auto"/>
      </w:pPr>
      <w:r>
        <w:t>Please enter your name and password to log in.&lt;br /&gt;</w:t>
      </w:r>
    </w:p>
    <w:p w:rsidR="000F5FD2" w:rsidRDefault="000F5FD2" w:rsidP="00564266">
      <w:pPr>
        <w:spacing w:line="360" w:lineRule="auto"/>
      </w:pPr>
      <w:r>
        <w:t>&lt;span style="color:red;"&gt;&lt;?php echo $_SESSION['errmsg']; ?&gt;&lt;?php echo $_SESSION['errmsg']="";?&gt;&lt;/span&gt;</w:t>
      </w:r>
    </w:p>
    <w:p w:rsidR="000F5FD2" w:rsidRDefault="000F5FD2" w:rsidP="00564266">
      <w:pPr>
        <w:spacing w:line="360" w:lineRule="auto"/>
      </w:pPr>
      <w:r>
        <w:t>&lt;/p&gt;</w:t>
      </w:r>
    </w:p>
    <w:p w:rsidR="000F5FD2" w:rsidRDefault="000F5FD2" w:rsidP="00564266">
      <w:pPr>
        <w:spacing w:line="360" w:lineRule="auto"/>
      </w:pPr>
      <w:r>
        <w:t>&lt;div class="form-group"&gt;</w:t>
      </w:r>
    </w:p>
    <w:p w:rsidR="000F5FD2" w:rsidRDefault="000F5FD2" w:rsidP="00564266">
      <w:pPr>
        <w:spacing w:line="360" w:lineRule="auto"/>
      </w:pPr>
      <w:r>
        <w:t>&lt;span class="input-icon"&gt;</w:t>
      </w:r>
    </w:p>
    <w:p w:rsidR="000F5FD2" w:rsidRDefault="000F5FD2" w:rsidP="00564266">
      <w:pPr>
        <w:spacing w:line="360" w:lineRule="auto"/>
      </w:pPr>
      <w:r>
        <w:t>&lt;input type="text" class="form-control" name="username" placeholder="Username"&gt;</w:t>
      </w:r>
    </w:p>
    <w:p w:rsidR="000F5FD2" w:rsidRDefault="000F5FD2" w:rsidP="00564266">
      <w:pPr>
        <w:spacing w:line="360" w:lineRule="auto"/>
      </w:pPr>
      <w:r>
        <w:t>&lt;i class="fa fa-user"&gt;&lt;/i&gt; &lt;/span&gt;</w:t>
      </w:r>
    </w:p>
    <w:p w:rsidR="000F5FD2" w:rsidRDefault="000F5FD2" w:rsidP="00564266">
      <w:pPr>
        <w:spacing w:line="360" w:lineRule="auto"/>
      </w:pPr>
      <w:r>
        <w:t>&lt;/div&gt;</w:t>
      </w:r>
    </w:p>
    <w:p w:rsidR="000F5FD2" w:rsidRDefault="000F5FD2" w:rsidP="00564266">
      <w:pPr>
        <w:spacing w:line="360" w:lineRule="auto"/>
      </w:pPr>
      <w:r>
        <w:t>&lt;div class="form-group form-actions"&gt;</w:t>
      </w:r>
    </w:p>
    <w:p w:rsidR="000F5FD2" w:rsidRDefault="000F5FD2" w:rsidP="00564266">
      <w:pPr>
        <w:spacing w:line="360" w:lineRule="auto"/>
      </w:pPr>
      <w:r>
        <w:t>&lt;span class="input-icon"&gt;</w:t>
      </w:r>
    </w:p>
    <w:p w:rsidR="000F5FD2" w:rsidRDefault="000F5FD2" w:rsidP="00564266">
      <w:pPr>
        <w:spacing w:line="360" w:lineRule="auto"/>
      </w:pPr>
      <w:r>
        <w:t>&lt;input type="password" class="form-control password" name="password" pattern=".{6,}" placeholder="Password-Six or more characters"&gt;</w:t>
      </w:r>
    </w:p>
    <w:p w:rsidR="000F5FD2" w:rsidRDefault="000F5FD2" w:rsidP="00564266">
      <w:pPr>
        <w:spacing w:line="360" w:lineRule="auto"/>
      </w:pPr>
      <w:r>
        <w:t>&lt;i class="fa fa-lock"&gt;&lt;/i&gt;</w:t>
      </w:r>
    </w:p>
    <w:p w:rsidR="000F5FD2" w:rsidRDefault="000F5FD2" w:rsidP="00564266">
      <w:pPr>
        <w:spacing w:line="360" w:lineRule="auto"/>
      </w:pPr>
      <w:r>
        <w:t>&lt;/span&gt;</w:t>
      </w:r>
    </w:p>
    <w:p w:rsidR="000F5FD2" w:rsidRDefault="000F5FD2" w:rsidP="00564266">
      <w:pPr>
        <w:spacing w:line="360" w:lineRule="auto"/>
      </w:pPr>
      <w:r>
        <w:t>&lt;/div&gt;</w:t>
      </w:r>
    </w:p>
    <w:p w:rsidR="000F5FD2" w:rsidRDefault="000F5FD2" w:rsidP="00564266">
      <w:pPr>
        <w:spacing w:line="360" w:lineRule="auto"/>
      </w:pPr>
      <w:r>
        <w:t>&lt;div class="form-actions"&gt;</w:t>
      </w:r>
    </w:p>
    <w:p w:rsidR="000F5FD2" w:rsidRDefault="000F5FD2" w:rsidP="00564266">
      <w:pPr>
        <w:spacing w:line="360" w:lineRule="auto"/>
      </w:pPr>
    </w:p>
    <w:p w:rsidR="000F5FD2" w:rsidRDefault="000F5FD2" w:rsidP="00564266">
      <w:pPr>
        <w:spacing w:line="360" w:lineRule="auto"/>
      </w:pPr>
      <w:r>
        <w:t>&lt;button type="submit" class="btn btn-primary pull-right" name="submit"&gt;</w:t>
      </w:r>
    </w:p>
    <w:p w:rsidR="000F5FD2" w:rsidRDefault="000F5FD2" w:rsidP="00564266">
      <w:pPr>
        <w:spacing w:line="360" w:lineRule="auto"/>
      </w:pPr>
      <w:r>
        <w:t>Login &lt;i class="fa fa-arrow-circle-right"&gt;&lt;/i&gt;</w:t>
      </w:r>
    </w:p>
    <w:p w:rsidR="000F5FD2" w:rsidRDefault="000F5FD2" w:rsidP="00564266">
      <w:pPr>
        <w:spacing w:line="360" w:lineRule="auto"/>
      </w:pPr>
      <w:r>
        <w:t>&lt;/button&gt;</w:t>
      </w:r>
    </w:p>
    <w:p w:rsidR="000F5FD2" w:rsidRDefault="000F5FD2" w:rsidP="00564266">
      <w:pPr>
        <w:spacing w:line="360" w:lineRule="auto"/>
      </w:pPr>
      <w:r>
        <w:t>&lt;/div&gt;</w:t>
      </w:r>
    </w:p>
    <w:p w:rsidR="000F5FD2" w:rsidRDefault="000F5FD2" w:rsidP="00564266">
      <w:pPr>
        <w:spacing w:line="360" w:lineRule="auto"/>
      </w:pPr>
      <w:r>
        <w:t>&lt;div class="new-account"&gt;</w:t>
      </w:r>
    </w:p>
    <w:p w:rsidR="000F5FD2" w:rsidRDefault="000F5FD2" w:rsidP="00564266">
      <w:pPr>
        <w:spacing w:line="360" w:lineRule="auto"/>
      </w:pPr>
      <w:r>
        <w:t>Don't have an account yet?</w:t>
      </w:r>
    </w:p>
    <w:p w:rsidR="000F5FD2" w:rsidRDefault="000F5FD2" w:rsidP="00564266">
      <w:pPr>
        <w:spacing w:line="360" w:lineRule="auto"/>
      </w:pPr>
      <w:r>
        <w:t>&lt;a href="registration.php"&gt;</w:t>
      </w:r>
    </w:p>
    <w:p w:rsidR="000F5FD2" w:rsidRDefault="000F5FD2" w:rsidP="00564266">
      <w:pPr>
        <w:spacing w:line="360" w:lineRule="auto"/>
      </w:pPr>
      <w:r>
        <w:t>Create an account</w:t>
      </w:r>
    </w:p>
    <w:p w:rsidR="000F5FD2" w:rsidRDefault="000F5FD2" w:rsidP="00564266">
      <w:pPr>
        <w:spacing w:line="360" w:lineRule="auto"/>
      </w:pPr>
      <w:r>
        <w:t>&lt;/a&gt;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 class="new-account"&gt;</w:t>
      </w:r>
    </w:p>
    <w:p w:rsidR="000F5FD2" w:rsidRDefault="000F5FD2" w:rsidP="00564266">
      <w:pPr>
        <w:spacing w:line="360" w:lineRule="auto"/>
      </w:pPr>
    </w:p>
    <w:p w:rsidR="000F5FD2" w:rsidRDefault="000F5FD2" w:rsidP="00564266">
      <w:pPr>
        <w:spacing w:line="360" w:lineRule="auto"/>
      </w:pPr>
      <w:r>
        <w:t>&lt;h3&gt;Go to &lt;a href="../index.php"&gt;Home&lt;i class="fa fa-home"&gt;&lt;/i&gt; &lt;/a&gt; &lt;/h3&gt;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&lt;/fieldset&gt;</w:t>
      </w:r>
    </w:p>
    <w:p w:rsidR="000F5FD2" w:rsidRDefault="000F5FD2" w:rsidP="00564266">
      <w:pPr>
        <w:spacing w:line="360" w:lineRule="auto"/>
      </w:pPr>
      <w:r>
        <w:t>&lt;/form&gt;</w:t>
      </w:r>
    </w:p>
    <w:p w:rsidR="000F5FD2" w:rsidRDefault="000F5FD2" w:rsidP="00564266">
      <w:pPr>
        <w:spacing w:line="360" w:lineRule="auto"/>
      </w:pPr>
    </w:p>
    <w:p w:rsidR="000F5FD2" w:rsidRDefault="000F5FD2" w:rsidP="00564266">
      <w:pPr>
        <w:spacing w:line="360" w:lineRule="auto"/>
      </w:pPr>
      <w:r>
        <w:t>&lt;div class="copyright"&gt;</w:t>
      </w:r>
    </w:p>
    <w:p w:rsidR="000F5FD2" w:rsidRDefault="000F5FD2" w:rsidP="00564266">
      <w:pPr>
        <w:spacing w:line="360" w:lineRule="auto"/>
      </w:pPr>
      <w:r>
        <w:t>&amp;copy; &lt;span class="current-year"&gt;&lt;/span&gt;&lt;span class="text-bold text-uppercase"&gt; OAHMS&lt;/span&gt;. &lt;span&gt;All rights reserved&lt;/span&gt;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&lt;/div&gt;</w:t>
      </w:r>
    </w:p>
    <w:p w:rsidR="000F5FD2" w:rsidRDefault="000F5FD2" w:rsidP="00564266">
      <w:pPr>
        <w:spacing w:line="360" w:lineRule="auto"/>
      </w:pPr>
      <w:r>
        <w:t>&lt;/div&gt;</w:t>
      </w:r>
    </w:p>
    <w:p w:rsidR="000F5FD2" w:rsidRDefault="000F5FD2" w:rsidP="00564266">
      <w:pPr>
        <w:spacing w:line="360" w:lineRule="auto"/>
      </w:pPr>
      <w:r>
        <w:t>&lt;script src="vendor/jquery/jquery.min.js"&gt;&lt;/script&gt;</w:t>
      </w:r>
    </w:p>
    <w:p w:rsidR="000F5FD2" w:rsidRDefault="000F5FD2" w:rsidP="00564266">
      <w:pPr>
        <w:spacing w:line="360" w:lineRule="auto"/>
      </w:pPr>
      <w:r>
        <w:t>&lt;script src="vendor/bootstrap/js/bootstrap.min.js"&gt;&lt;/script&gt;</w:t>
      </w:r>
    </w:p>
    <w:p w:rsidR="000F5FD2" w:rsidRDefault="000F5FD2" w:rsidP="00564266">
      <w:pPr>
        <w:spacing w:line="360" w:lineRule="auto"/>
      </w:pPr>
      <w:r>
        <w:t>&lt;script src="vendor/modernizr/modernizr.js"&gt;&lt;/script&gt;</w:t>
      </w:r>
    </w:p>
    <w:p w:rsidR="000F5FD2" w:rsidRDefault="000F5FD2" w:rsidP="00564266">
      <w:pPr>
        <w:spacing w:line="360" w:lineRule="auto"/>
      </w:pPr>
      <w:r>
        <w:t>&lt;script src="vendor/jquery-cookie/jquery.cookie.js"&gt;&lt;/script&gt;</w:t>
      </w:r>
    </w:p>
    <w:p w:rsidR="000F5FD2" w:rsidRDefault="000F5FD2" w:rsidP="00564266">
      <w:pPr>
        <w:spacing w:line="360" w:lineRule="auto"/>
      </w:pPr>
      <w:r>
        <w:t>&lt;script src="vendor/perfect-scrollbar/perfect-scrollbar.min.js"&gt;&lt;/script&gt;</w:t>
      </w:r>
    </w:p>
    <w:p w:rsidR="000F5FD2" w:rsidRDefault="000F5FD2" w:rsidP="00564266">
      <w:pPr>
        <w:spacing w:line="360" w:lineRule="auto"/>
      </w:pPr>
      <w:r>
        <w:t>&lt;script src="vendor/switchery/switchery.min.js"&gt;&lt;/script&gt;</w:t>
      </w:r>
    </w:p>
    <w:p w:rsidR="000F5FD2" w:rsidRDefault="000F5FD2" w:rsidP="00564266">
      <w:pPr>
        <w:spacing w:line="360" w:lineRule="auto"/>
      </w:pPr>
      <w:r>
        <w:t>&lt;script src="vendor/jquery-validation/jquery.validate.min.js"&gt;&lt;/script&gt;</w:t>
      </w:r>
    </w:p>
    <w:p w:rsidR="000F5FD2" w:rsidRDefault="000F5FD2" w:rsidP="00564266">
      <w:pPr>
        <w:spacing w:line="360" w:lineRule="auto"/>
      </w:pPr>
    </w:p>
    <w:p w:rsidR="000F5FD2" w:rsidRDefault="000F5FD2" w:rsidP="00564266">
      <w:pPr>
        <w:spacing w:line="360" w:lineRule="auto"/>
      </w:pPr>
      <w:r>
        <w:t>&lt;script src="assets/js/main.js"&gt;&lt;/script&gt;</w:t>
      </w:r>
    </w:p>
    <w:p w:rsidR="000F5FD2" w:rsidRDefault="000F5FD2" w:rsidP="00564266">
      <w:pPr>
        <w:spacing w:line="360" w:lineRule="auto"/>
      </w:pPr>
    </w:p>
    <w:p w:rsidR="000F5FD2" w:rsidRDefault="000F5FD2" w:rsidP="00564266">
      <w:pPr>
        <w:spacing w:line="360" w:lineRule="auto"/>
      </w:pPr>
      <w:r>
        <w:t>&lt;script src="assets/js/login.js"&gt;&lt;/script&gt;</w:t>
      </w:r>
    </w:p>
    <w:p w:rsidR="000F5FD2" w:rsidRDefault="000F5FD2" w:rsidP="00564266">
      <w:pPr>
        <w:spacing w:line="360" w:lineRule="auto"/>
      </w:pPr>
      <w:r>
        <w:t>&lt;script&gt;</w:t>
      </w:r>
    </w:p>
    <w:p w:rsidR="000F5FD2" w:rsidRDefault="000F5FD2" w:rsidP="00564266">
      <w:pPr>
        <w:spacing w:line="360" w:lineRule="auto"/>
      </w:pPr>
      <w:r>
        <w:t>jQuery(document).ready(function() {</w:t>
      </w:r>
    </w:p>
    <w:p w:rsidR="000F5FD2" w:rsidRDefault="000F5FD2" w:rsidP="00564266">
      <w:pPr>
        <w:spacing w:line="360" w:lineRule="auto"/>
      </w:pPr>
      <w:r>
        <w:t>Main.init();</w:t>
      </w:r>
    </w:p>
    <w:p w:rsidR="000F5FD2" w:rsidRDefault="000F5FD2" w:rsidP="00564266">
      <w:pPr>
        <w:spacing w:line="360" w:lineRule="auto"/>
      </w:pPr>
      <w:r>
        <w:t>Login.init();</w:t>
      </w:r>
    </w:p>
    <w:p w:rsidR="000F5FD2" w:rsidRDefault="000F5FD2" w:rsidP="00564266">
      <w:pPr>
        <w:spacing w:line="360" w:lineRule="auto"/>
      </w:pPr>
      <w:r>
        <w:t>});</w:t>
      </w:r>
    </w:p>
    <w:p w:rsidR="000F5FD2" w:rsidRDefault="000F5FD2" w:rsidP="00564266">
      <w:pPr>
        <w:spacing w:line="360" w:lineRule="auto"/>
      </w:pPr>
      <w:r>
        <w:t>&lt;/script&gt;</w:t>
      </w:r>
    </w:p>
    <w:p w:rsidR="000F5FD2" w:rsidRDefault="000F5FD2" w:rsidP="00564266">
      <w:pPr>
        <w:spacing w:line="360" w:lineRule="auto"/>
      </w:pPr>
    </w:p>
    <w:p w:rsidR="000F5FD2" w:rsidRDefault="000F5FD2" w:rsidP="00564266">
      <w:pPr>
        <w:spacing w:line="360" w:lineRule="auto"/>
      </w:pPr>
      <w:r>
        <w:t>&lt;/body&gt;</w:t>
      </w:r>
    </w:p>
    <w:p w:rsidR="000F5FD2" w:rsidRDefault="000F5FD2" w:rsidP="00564266">
      <w:pPr>
        <w:spacing w:line="360" w:lineRule="auto"/>
      </w:pPr>
      <w:r>
        <w:t>&lt;!-- end: BODY --&gt;</w:t>
      </w:r>
    </w:p>
    <w:p w:rsidR="000F5FD2" w:rsidRDefault="000F5FD2" w:rsidP="00564266">
      <w:pPr>
        <w:spacing w:line="360" w:lineRule="auto"/>
      </w:pPr>
      <w:r>
        <w:t>&lt;/html&gt;</w:t>
      </w:r>
    </w:p>
    <w:p w:rsidR="000F5FD2" w:rsidRDefault="000F5FD2" w:rsidP="00564266">
      <w:pPr>
        <w:spacing w:line="360" w:lineRule="auto"/>
      </w:pPr>
    </w:p>
    <w:p w:rsidR="000F5FD2" w:rsidRDefault="000F5FD2" w:rsidP="00564266">
      <w:pPr>
        <w:spacing w:line="360" w:lineRule="auto"/>
      </w:pPr>
      <w:r>
        <w:t>ADMIN LOGIN PAGE</w:t>
      </w:r>
    </w:p>
    <w:p w:rsidR="000F5FD2" w:rsidRDefault="000F5FD2" w:rsidP="00564266">
      <w:pPr>
        <w:spacing w:line="360" w:lineRule="auto"/>
      </w:pPr>
    </w:p>
    <w:p w:rsidR="000F5FD2" w:rsidRDefault="000F5FD2" w:rsidP="00564266">
      <w:pPr>
        <w:spacing w:line="360" w:lineRule="auto"/>
      </w:pPr>
      <w:r>
        <w:t>&lt;?php</w:t>
      </w:r>
    </w:p>
    <w:p w:rsidR="000F5FD2" w:rsidRDefault="000F5FD2" w:rsidP="00564266">
      <w:pPr>
        <w:spacing w:line="360" w:lineRule="auto"/>
      </w:pPr>
      <w:r>
        <w:t>session_start();</w:t>
      </w:r>
    </w:p>
    <w:p w:rsidR="000F5FD2" w:rsidRDefault="000F5FD2" w:rsidP="00564266">
      <w:pPr>
        <w:spacing w:line="360" w:lineRule="auto"/>
      </w:pPr>
      <w:r>
        <w:t>error_reporting(0);</w:t>
      </w:r>
    </w:p>
    <w:p w:rsidR="000F5FD2" w:rsidRDefault="000F5FD2" w:rsidP="00564266">
      <w:pPr>
        <w:spacing w:line="360" w:lineRule="auto"/>
      </w:pPr>
      <w:r>
        <w:t>include("include/config.php");</w:t>
      </w:r>
    </w:p>
    <w:p w:rsidR="000F5FD2" w:rsidRDefault="000F5FD2" w:rsidP="00564266">
      <w:pPr>
        <w:spacing w:line="360" w:lineRule="auto"/>
      </w:pPr>
      <w:r>
        <w:t>if(isset($_POST['submit']))</w:t>
      </w:r>
    </w:p>
    <w:p w:rsidR="000F5FD2" w:rsidRDefault="000F5FD2" w:rsidP="00564266">
      <w:pPr>
        <w:spacing w:line="360" w:lineRule="auto"/>
      </w:pPr>
      <w:r>
        <w:t>{</w:t>
      </w:r>
    </w:p>
    <w:p w:rsidR="000F5FD2" w:rsidRDefault="000F5FD2" w:rsidP="00564266">
      <w:pPr>
        <w:spacing w:line="360" w:lineRule="auto"/>
      </w:pPr>
      <w:r>
        <w:t>$ret=mysqli_query($con,"SELECT * FROM admin WHERE username='".$_POST['username']."' and password='".$_POST['password']."'");</w:t>
      </w:r>
    </w:p>
    <w:p w:rsidR="000F5FD2" w:rsidRDefault="000F5FD2" w:rsidP="00564266">
      <w:pPr>
        <w:spacing w:line="360" w:lineRule="auto"/>
      </w:pPr>
      <w:r>
        <w:t>$num=mysqli_fetch_array($ret);</w:t>
      </w:r>
    </w:p>
    <w:p w:rsidR="000F5FD2" w:rsidRDefault="000F5FD2" w:rsidP="00564266">
      <w:pPr>
        <w:spacing w:line="360" w:lineRule="auto"/>
      </w:pPr>
      <w:r>
        <w:t>if($num&gt;0)</w:t>
      </w:r>
    </w:p>
    <w:p w:rsidR="000F5FD2" w:rsidRDefault="000F5FD2" w:rsidP="00564266">
      <w:pPr>
        <w:spacing w:line="360" w:lineRule="auto"/>
      </w:pPr>
      <w:r>
        <w:t>{</w:t>
      </w:r>
    </w:p>
    <w:p w:rsidR="000F5FD2" w:rsidRDefault="000F5FD2" w:rsidP="00564266">
      <w:pPr>
        <w:spacing w:line="360" w:lineRule="auto"/>
      </w:pPr>
      <w:r>
        <w:t>$extra="dashboard.php";//</w:t>
      </w:r>
    </w:p>
    <w:p w:rsidR="000F5FD2" w:rsidRDefault="000F5FD2" w:rsidP="00564266">
      <w:pPr>
        <w:spacing w:line="360" w:lineRule="auto"/>
      </w:pPr>
      <w:r>
        <w:t>$_SESSION['login']=$_POST['username'];</w:t>
      </w:r>
    </w:p>
    <w:p w:rsidR="000F5FD2" w:rsidRDefault="000F5FD2" w:rsidP="00564266">
      <w:pPr>
        <w:spacing w:line="360" w:lineRule="auto"/>
      </w:pPr>
      <w:r>
        <w:t>$_SESSION['id']=$num['id'];</w:t>
      </w:r>
    </w:p>
    <w:p w:rsidR="000F5FD2" w:rsidRDefault="000F5FD2" w:rsidP="00564266">
      <w:pPr>
        <w:spacing w:line="360" w:lineRule="auto"/>
      </w:pPr>
      <w:r>
        <w:t>$host=$_SERVER['HTTP_HOST'];</w:t>
      </w:r>
    </w:p>
    <w:p w:rsidR="000F5FD2" w:rsidRDefault="000F5FD2" w:rsidP="00564266">
      <w:pPr>
        <w:spacing w:line="360" w:lineRule="auto"/>
      </w:pPr>
      <w:r>
        <w:t>$uri=rtrim(dirname($_SERVER['PHP_SELF']),'/\\');</w:t>
      </w:r>
    </w:p>
    <w:p w:rsidR="000F5FD2" w:rsidRDefault="000F5FD2" w:rsidP="00564266">
      <w:pPr>
        <w:spacing w:line="360" w:lineRule="auto"/>
      </w:pPr>
      <w:r>
        <w:t>header("location:http://$host$uri/$extra");</w:t>
      </w:r>
    </w:p>
    <w:p w:rsidR="000F5FD2" w:rsidRDefault="000F5FD2" w:rsidP="00564266">
      <w:pPr>
        <w:spacing w:line="360" w:lineRule="auto"/>
      </w:pPr>
      <w:r>
        <w:t>exit();</w:t>
      </w:r>
    </w:p>
    <w:p w:rsidR="000F5FD2" w:rsidRDefault="000F5FD2" w:rsidP="00564266">
      <w:pPr>
        <w:spacing w:line="360" w:lineRule="auto"/>
      </w:pPr>
      <w:r>
        <w:t>}</w:t>
      </w:r>
    </w:p>
    <w:p w:rsidR="000F5FD2" w:rsidRDefault="000F5FD2" w:rsidP="00564266">
      <w:pPr>
        <w:spacing w:line="360" w:lineRule="auto"/>
      </w:pPr>
      <w:r>
        <w:t>else</w:t>
      </w:r>
    </w:p>
    <w:p w:rsidR="000F5FD2" w:rsidRDefault="000F5FD2" w:rsidP="00564266">
      <w:pPr>
        <w:spacing w:line="360" w:lineRule="auto"/>
      </w:pPr>
      <w:r>
        <w:t>{</w:t>
      </w:r>
    </w:p>
    <w:p w:rsidR="000F5FD2" w:rsidRDefault="000F5FD2" w:rsidP="00564266">
      <w:pPr>
        <w:spacing w:line="360" w:lineRule="auto"/>
      </w:pPr>
      <w:r>
        <w:t>$_SESSION['errmsg']="Invalid username or password";</w:t>
      </w:r>
    </w:p>
    <w:p w:rsidR="000F5FD2" w:rsidRDefault="000F5FD2" w:rsidP="00564266">
      <w:pPr>
        <w:spacing w:line="360" w:lineRule="auto"/>
      </w:pPr>
      <w:r>
        <w:t>$extra="index.php";</w:t>
      </w:r>
    </w:p>
    <w:p w:rsidR="000F5FD2" w:rsidRDefault="000F5FD2" w:rsidP="00564266">
      <w:pPr>
        <w:spacing w:line="360" w:lineRule="auto"/>
      </w:pPr>
      <w:r>
        <w:t>$host  = $_SERVER['HTTP_HOST'];</w:t>
      </w:r>
    </w:p>
    <w:p w:rsidR="000F5FD2" w:rsidRDefault="000F5FD2" w:rsidP="00564266">
      <w:pPr>
        <w:spacing w:line="360" w:lineRule="auto"/>
      </w:pPr>
      <w:r>
        <w:t>$uri  = rtrim(dirname($_SERVER['PHP_SELF']),'/\\');</w:t>
      </w:r>
    </w:p>
    <w:p w:rsidR="000F5FD2" w:rsidRDefault="000F5FD2" w:rsidP="00564266">
      <w:pPr>
        <w:spacing w:line="360" w:lineRule="auto"/>
      </w:pPr>
      <w:r>
        <w:t>header("location:http://$host$uri/$extra");</w:t>
      </w:r>
    </w:p>
    <w:p w:rsidR="000F5FD2" w:rsidRDefault="000F5FD2" w:rsidP="00564266">
      <w:pPr>
        <w:spacing w:line="360" w:lineRule="auto"/>
      </w:pPr>
      <w:r>
        <w:t>exit();</w:t>
      </w:r>
    </w:p>
    <w:p w:rsidR="000F5FD2" w:rsidRDefault="000F5FD2" w:rsidP="00564266">
      <w:pPr>
        <w:spacing w:line="360" w:lineRule="auto"/>
      </w:pPr>
      <w:r>
        <w:t>}</w:t>
      </w:r>
    </w:p>
    <w:p w:rsidR="000F5FD2" w:rsidRDefault="000F5FD2" w:rsidP="00564266">
      <w:pPr>
        <w:spacing w:line="360" w:lineRule="auto"/>
      </w:pPr>
      <w:r>
        <w:t>}</w:t>
      </w:r>
    </w:p>
    <w:p w:rsidR="000F5FD2" w:rsidRDefault="000F5FD2" w:rsidP="00564266">
      <w:pPr>
        <w:spacing w:line="360" w:lineRule="auto"/>
      </w:pPr>
      <w:r>
        <w:t>?&gt;</w:t>
      </w:r>
    </w:p>
    <w:p w:rsidR="000F5FD2" w:rsidRDefault="000F5FD2" w:rsidP="00564266">
      <w:pPr>
        <w:spacing w:line="360" w:lineRule="auto"/>
      </w:pPr>
    </w:p>
    <w:p w:rsidR="000F5FD2" w:rsidRDefault="000F5FD2" w:rsidP="00564266">
      <w:pPr>
        <w:spacing w:line="360" w:lineRule="auto"/>
      </w:pPr>
    </w:p>
    <w:p w:rsidR="000F5FD2" w:rsidRDefault="000F5FD2" w:rsidP="00564266">
      <w:pPr>
        <w:spacing w:line="360" w:lineRule="auto"/>
      </w:pPr>
      <w:r>
        <w:t>&lt;!DOCTYPE html&gt;</w:t>
      </w:r>
    </w:p>
    <w:p w:rsidR="000F5FD2" w:rsidRDefault="000F5FD2" w:rsidP="00564266">
      <w:pPr>
        <w:spacing w:line="360" w:lineRule="auto"/>
      </w:pPr>
      <w:r>
        <w:t>&lt;html lang="en"&gt;</w:t>
      </w:r>
    </w:p>
    <w:p w:rsidR="000F5FD2" w:rsidRDefault="000F5FD2" w:rsidP="00564266">
      <w:pPr>
        <w:spacing w:line="360" w:lineRule="auto"/>
      </w:pPr>
      <w:r>
        <w:t>&lt;head&gt;</w:t>
      </w:r>
    </w:p>
    <w:p w:rsidR="000F5FD2" w:rsidRDefault="000F5FD2" w:rsidP="00564266">
      <w:pPr>
        <w:spacing w:line="360" w:lineRule="auto"/>
      </w:pPr>
      <w:r>
        <w:t>&lt;title&gt;Admin-Login&lt;/title&gt;</w:t>
      </w:r>
    </w:p>
    <w:p w:rsidR="000F5FD2" w:rsidRDefault="000F5FD2" w:rsidP="00564266">
      <w:pPr>
        <w:spacing w:line="360" w:lineRule="auto"/>
      </w:pPr>
      <w:r>
        <w:t>&lt;meta charset="utf-8" /&gt;</w:t>
      </w:r>
    </w:p>
    <w:p w:rsidR="000F5FD2" w:rsidRDefault="000F5FD2" w:rsidP="00564266">
      <w:pPr>
        <w:spacing w:line="360" w:lineRule="auto"/>
      </w:pPr>
      <w:r>
        <w:t>&lt;meta name="viewport" content="width=device-width, initial-scale=1.0, user-scalable=0, minimum-scale=1.0, maximum-scale=1.0"&gt;</w:t>
      </w:r>
    </w:p>
    <w:p w:rsidR="000F5FD2" w:rsidRDefault="000F5FD2" w:rsidP="00564266">
      <w:pPr>
        <w:spacing w:line="360" w:lineRule="auto"/>
      </w:pPr>
      <w:r>
        <w:t>&lt;meta name="apple-mobile-web-app-capable" content="yes"&gt;</w:t>
      </w:r>
    </w:p>
    <w:p w:rsidR="000F5FD2" w:rsidRDefault="000F5FD2" w:rsidP="00564266">
      <w:pPr>
        <w:spacing w:line="360" w:lineRule="auto"/>
      </w:pPr>
      <w:r>
        <w:t>&lt;meta name="apple-mobile-web-app-status-bar-style" content="black"&gt;</w:t>
      </w:r>
    </w:p>
    <w:p w:rsidR="000F5FD2" w:rsidRDefault="000F5FD2" w:rsidP="00564266">
      <w:pPr>
        <w:spacing w:line="360" w:lineRule="auto"/>
      </w:pPr>
      <w:r>
        <w:t>&lt;meta content="" name="description" /&gt;</w:t>
      </w:r>
    </w:p>
    <w:p w:rsidR="000F5FD2" w:rsidRDefault="000F5FD2" w:rsidP="00564266">
      <w:pPr>
        <w:spacing w:line="360" w:lineRule="auto"/>
      </w:pPr>
      <w:r>
        <w:t>&lt;meta content="" name="author" /&gt;</w:t>
      </w:r>
    </w:p>
    <w:p w:rsidR="000F5FD2" w:rsidRDefault="000F5FD2" w:rsidP="00564266">
      <w:pPr>
        <w:spacing w:line="360" w:lineRule="auto"/>
      </w:pPr>
      <w:r>
        <w:t>&lt;link href="http://fonts.googleapis.com/css?family=Lato:300,400,400italic,600,700|Raleway:300,400,500,600,700|Crete+Round:400italic" rel="stylesheet" type="text/css" /&gt;</w:t>
      </w:r>
    </w:p>
    <w:p w:rsidR="000F5FD2" w:rsidRDefault="000F5FD2" w:rsidP="00564266">
      <w:pPr>
        <w:spacing w:line="360" w:lineRule="auto"/>
      </w:pPr>
      <w:r>
        <w:t>&lt;link rel="stylesheet" href="vendor/bootstrap/css/bootstrap.min.css"&gt;</w:t>
      </w:r>
    </w:p>
    <w:p w:rsidR="000F5FD2" w:rsidRDefault="000F5FD2" w:rsidP="00564266">
      <w:pPr>
        <w:spacing w:line="360" w:lineRule="auto"/>
      </w:pPr>
      <w:r>
        <w:t>&lt;link rel="stylesheet" href="vendor/fontawesome/css/font-awesome.min.css"&gt;</w:t>
      </w:r>
    </w:p>
    <w:p w:rsidR="000F5FD2" w:rsidRDefault="000F5FD2" w:rsidP="00564266">
      <w:pPr>
        <w:spacing w:line="360" w:lineRule="auto"/>
      </w:pPr>
      <w:r>
        <w:t>&lt;link rel="stylesheet" href="vendor/themify-icons/themify-icons.min.css"&gt;</w:t>
      </w:r>
    </w:p>
    <w:p w:rsidR="000F5FD2" w:rsidRDefault="000F5FD2" w:rsidP="00564266">
      <w:pPr>
        <w:spacing w:line="360" w:lineRule="auto"/>
      </w:pPr>
      <w:r>
        <w:t>&lt;link href="vendor/animate.css/animate.min.css" rel="stylesheet" media="screen"&gt;</w:t>
      </w:r>
    </w:p>
    <w:p w:rsidR="000F5FD2" w:rsidRDefault="000F5FD2" w:rsidP="00564266">
      <w:pPr>
        <w:spacing w:line="360" w:lineRule="auto"/>
      </w:pPr>
      <w:r>
        <w:t>&lt;link href="vendor/perfect-scrollbar/perfect-scrollbar.min.css" rel="stylesheet" media="screen"&gt;</w:t>
      </w:r>
    </w:p>
    <w:p w:rsidR="000F5FD2" w:rsidRDefault="000F5FD2" w:rsidP="00564266">
      <w:pPr>
        <w:spacing w:line="360" w:lineRule="auto"/>
      </w:pPr>
      <w:r>
        <w:t>&lt;link href="vendor/switchery/switchery.min.css" rel="stylesheet" media="screen"&gt;</w:t>
      </w:r>
    </w:p>
    <w:p w:rsidR="000F5FD2" w:rsidRDefault="000F5FD2" w:rsidP="00564266">
      <w:pPr>
        <w:spacing w:line="360" w:lineRule="auto"/>
      </w:pPr>
      <w:r>
        <w:t>&lt;link rel="stylesheet" href="assets/css/styles.css"&gt;</w:t>
      </w:r>
    </w:p>
    <w:p w:rsidR="000F5FD2" w:rsidRDefault="000F5FD2" w:rsidP="00564266">
      <w:pPr>
        <w:spacing w:line="360" w:lineRule="auto"/>
      </w:pPr>
      <w:r>
        <w:t>&lt;link rel="stylesheet" href="assets/css/plugins.css"&gt;</w:t>
      </w:r>
    </w:p>
    <w:p w:rsidR="000F5FD2" w:rsidRDefault="000F5FD2" w:rsidP="00564266">
      <w:pPr>
        <w:spacing w:line="360" w:lineRule="auto"/>
      </w:pPr>
      <w:r>
        <w:t>&lt;link rel="stylesheet" href="assets/css/themes/theme-1.css" id="skin_color" /&gt;</w:t>
      </w:r>
    </w:p>
    <w:p w:rsidR="000F5FD2" w:rsidRDefault="000F5FD2" w:rsidP="00564266">
      <w:pPr>
        <w:spacing w:line="360" w:lineRule="auto"/>
      </w:pPr>
      <w:r>
        <w:t>&lt;/head&gt;</w:t>
      </w:r>
    </w:p>
    <w:p w:rsidR="000F5FD2" w:rsidRDefault="000F5FD2" w:rsidP="00564266">
      <w:pPr>
        <w:spacing w:line="360" w:lineRule="auto"/>
      </w:pPr>
      <w:r>
        <w:t>&lt;body class="login"&gt;</w:t>
      </w:r>
    </w:p>
    <w:p w:rsidR="000F5FD2" w:rsidRDefault="000F5FD2" w:rsidP="00564266">
      <w:pPr>
        <w:spacing w:line="360" w:lineRule="auto"/>
      </w:pPr>
      <w:r>
        <w:t>&lt;div class="row"&gt;</w:t>
      </w:r>
    </w:p>
    <w:p w:rsidR="000F5FD2" w:rsidRDefault="000F5FD2" w:rsidP="00564266">
      <w:pPr>
        <w:spacing w:line="360" w:lineRule="auto"/>
      </w:pPr>
      <w:r>
        <w:t>&lt;div class="main-login col-xs-10 col-xs-offset-1 col-sm-8 col-sm-offset-2 col-md-4 col-md-offset-4"&gt;</w:t>
      </w:r>
    </w:p>
    <w:p w:rsidR="000F5FD2" w:rsidRDefault="000F5FD2" w:rsidP="00564266">
      <w:pPr>
        <w:spacing w:line="360" w:lineRule="auto"/>
      </w:pPr>
      <w:r>
        <w:t>&lt;div class="logo margin-top-30"&gt;</w:t>
      </w:r>
    </w:p>
    <w:p w:rsidR="000F5FD2" w:rsidRDefault="000F5FD2" w:rsidP="00564266">
      <w:pPr>
        <w:spacing w:line="360" w:lineRule="auto"/>
      </w:pPr>
      <w:r>
        <w:t>&lt;h2&gt;OAHMS | Admin Login&lt;/h2&gt;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 class="box-login"&gt;</w:t>
      </w:r>
    </w:p>
    <w:p w:rsidR="000F5FD2" w:rsidRDefault="000F5FD2" w:rsidP="00564266">
      <w:pPr>
        <w:spacing w:line="360" w:lineRule="auto"/>
      </w:pPr>
      <w:r>
        <w:t>&lt;form class="form-login" method="post"&gt;</w:t>
      </w:r>
    </w:p>
    <w:p w:rsidR="000F5FD2" w:rsidRDefault="000F5FD2" w:rsidP="00564266">
      <w:pPr>
        <w:spacing w:line="360" w:lineRule="auto"/>
      </w:pPr>
      <w:r>
        <w:t>&lt;fieldset&gt;</w:t>
      </w:r>
    </w:p>
    <w:p w:rsidR="000F5FD2" w:rsidRDefault="000F5FD2" w:rsidP="00564266">
      <w:pPr>
        <w:spacing w:line="360" w:lineRule="auto"/>
      </w:pPr>
      <w:r>
        <w:t>&lt;legend&gt;</w:t>
      </w:r>
    </w:p>
    <w:p w:rsidR="000F5FD2" w:rsidRDefault="000F5FD2" w:rsidP="00564266">
      <w:pPr>
        <w:spacing w:line="360" w:lineRule="auto"/>
      </w:pPr>
      <w:r>
        <w:t>Sign in to your account</w:t>
      </w:r>
    </w:p>
    <w:p w:rsidR="000F5FD2" w:rsidRDefault="000F5FD2" w:rsidP="00564266">
      <w:pPr>
        <w:spacing w:line="360" w:lineRule="auto"/>
      </w:pPr>
      <w:r>
        <w:t>&lt;/legend&gt;</w:t>
      </w:r>
    </w:p>
    <w:p w:rsidR="000F5FD2" w:rsidRDefault="000F5FD2" w:rsidP="00564266">
      <w:pPr>
        <w:spacing w:line="360" w:lineRule="auto"/>
      </w:pPr>
      <w:r>
        <w:t>&lt;p&gt;</w:t>
      </w:r>
    </w:p>
    <w:p w:rsidR="000F5FD2" w:rsidRDefault="000F5FD2" w:rsidP="00564266">
      <w:pPr>
        <w:spacing w:line="360" w:lineRule="auto"/>
      </w:pPr>
      <w:r>
        <w:t>Please enter your name and password to log in.&lt;br /&gt;</w:t>
      </w:r>
    </w:p>
    <w:p w:rsidR="000F5FD2" w:rsidRDefault="000F5FD2" w:rsidP="00564266">
      <w:pPr>
        <w:spacing w:line="360" w:lineRule="auto"/>
      </w:pPr>
      <w:r>
        <w:t>&lt;span style="color:red;"&gt;&lt;?php echo htmlentities($_SESSION['errmsg']); ?&gt;&lt;?php echo htmlentities($_SESSION['errmsg']="");?&gt;&lt;/span&gt;</w:t>
      </w:r>
    </w:p>
    <w:p w:rsidR="000F5FD2" w:rsidRDefault="000F5FD2" w:rsidP="00564266">
      <w:pPr>
        <w:spacing w:line="360" w:lineRule="auto"/>
      </w:pPr>
      <w:r>
        <w:t>&lt;/p&gt;</w:t>
      </w:r>
    </w:p>
    <w:p w:rsidR="000F5FD2" w:rsidRDefault="000F5FD2" w:rsidP="00564266">
      <w:pPr>
        <w:spacing w:line="360" w:lineRule="auto"/>
      </w:pPr>
      <w:r>
        <w:t>&lt;div class="form-group"&gt;</w:t>
      </w:r>
    </w:p>
    <w:p w:rsidR="000F5FD2" w:rsidRDefault="000F5FD2" w:rsidP="00564266">
      <w:pPr>
        <w:spacing w:line="360" w:lineRule="auto"/>
      </w:pPr>
      <w:r>
        <w:t>&lt;span class="input-icon"&gt;</w:t>
      </w:r>
    </w:p>
    <w:p w:rsidR="000F5FD2" w:rsidRDefault="000F5FD2" w:rsidP="00564266">
      <w:pPr>
        <w:spacing w:line="360" w:lineRule="auto"/>
      </w:pPr>
      <w:r>
        <w:t>&lt;input type="text" class="form-control" name="username" placeholder="Username"&gt;</w:t>
      </w:r>
    </w:p>
    <w:p w:rsidR="000F5FD2" w:rsidRDefault="000F5FD2" w:rsidP="00564266">
      <w:pPr>
        <w:spacing w:line="360" w:lineRule="auto"/>
      </w:pPr>
      <w:r>
        <w:t>&lt;i class="fa fa-user"&gt;&lt;/i&gt; &lt;/span&gt;</w:t>
      </w:r>
    </w:p>
    <w:p w:rsidR="000F5FD2" w:rsidRDefault="000F5FD2" w:rsidP="00564266">
      <w:pPr>
        <w:spacing w:line="360" w:lineRule="auto"/>
      </w:pPr>
      <w:r>
        <w:t>&lt;/div&gt;</w:t>
      </w:r>
    </w:p>
    <w:p w:rsidR="000F5FD2" w:rsidRDefault="000F5FD2" w:rsidP="00564266">
      <w:pPr>
        <w:spacing w:line="360" w:lineRule="auto"/>
      </w:pPr>
      <w:r>
        <w:t>&lt;div class="form-group form-actions"&gt;</w:t>
      </w:r>
    </w:p>
    <w:p w:rsidR="000F5FD2" w:rsidRDefault="000F5FD2" w:rsidP="00564266">
      <w:pPr>
        <w:spacing w:line="360" w:lineRule="auto"/>
      </w:pPr>
      <w:r>
        <w:t>&lt;span class="input-icon"&gt;</w:t>
      </w:r>
    </w:p>
    <w:p w:rsidR="000F5FD2" w:rsidRDefault="000F5FD2" w:rsidP="00564266">
      <w:pPr>
        <w:spacing w:line="360" w:lineRule="auto"/>
      </w:pPr>
      <w:r>
        <w:t>&lt;input type="password" class="form-control password" name="password" placeholder="Password"&gt;&lt;i class="fa fa-lock"&gt;&lt;/i&gt;</w:t>
      </w:r>
    </w:p>
    <w:p w:rsidR="000F5FD2" w:rsidRDefault="000F5FD2" w:rsidP="00564266">
      <w:pPr>
        <w:spacing w:line="360" w:lineRule="auto"/>
      </w:pPr>
      <w:r>
        <w:t>&lt;/span&gt;</w:t>
      </w:r>
    </w:p>
    <w:p w:rsidR="000F5FD2" w:rsidRDefault="000F5FD2" w:rsidP="00564266">
      <w:pPr>
        <w:spacing w:line="360" w:lineRule="auto"/>
      </w:pPr>
      <w:r>
        <w:t>&lt;/div&gt;</w:t>
      </w:r>
    </w:p>
    <w:p w:rsidR="000F5FD2" w:rsidRDefault="000F5FD2" w:rsidP="00564266">
      <w:pPr>
        <w:spacing w:line="360" w:lineRule="auto"/>
      </w:pPr>
      <w:r>
        <w:t>&lt;div class="form-actions"&gt;</w:t>
      </w:r>
    </w:p>
    <w:p w:rsidR="000F5FD2" w:rsidRDefault="000F5FD2" w:rsidP="00564266">
      <w:pPr>
        <w:spacing w:line="360" w:lineRule="auto"/>
      </w:pPr>
    </w:p>
    <w:p w:rsidR="000F5FD2" w:rsidRDefault="000F5FD2" w:rsidP="00564266">
      <w:pPr>
        <w:spacing w:line="360" w:lineRule="auto"/>
      </w:pPr>
      <w:r>
        <w:t>&lt;button type="submit" class="btn btn-primary pull-right" name="submit"&gt;</w:t>
      </w:r>
    </w:p>
    <w:p w:rsidR="000F5FD2" w:rsidRDefault="000F5FD2" w:rsidP="00564266">
      <w:pPr>
        <w:spacing w:line="360" w:lineRule="auto"/>
      </w:pPr>
      <w:r>
        <w:t>Login &lt;i class="fa fa-arrow-circle-right"&gt;&lt;/i&gt;</w:t>
      </w:r>
    </w:p>
    <w:p w:rsidR="000F5FD2" w:rsidRDefault="000F5FD2" w:rsidP="00564266">
      <w:pPr>
        <w:spacing w:line="360" w:lineRule="auto"/>
      </w:pPr>
      <w:r>
        <w:t>&lt;/button&gt;</w:t>
      </w:r>
    </w:p>
    <w:p w:rsidR="000F5FD2" w:rsidRDefault="000F5FD2" w:rsidP="00564266">
      <w:pPr>
        <w:spacing w:line="360" w:lineRule="auto"/>
      </w:pPr>
      <w:r>
        <w:t>&lt;/div&gt;</w:t>
      </w:r>
    </w:p>
    <w:p w:rsidR="000F5FD2" w:rsidRDefault="000F5FD2" w:rsidP="00564266">
      <w:pPr>
        <w:spacing w:line="360" w:lineRule="auto"/>
      </w:pPr>
      <w:r>
        <w:t>&lt;div class="new-account"&gt;</w:t>
      </w:r>
    </w:p>
    <w:p w:rsidR="000F5FD2" w:rsidRDefault="000F5FD2" w:rsidP="00564266">
      <w:pPr>
        <w:spacing w:line="360" w:lineRule="auto"/>
      </w:pPr>
    </w:p>
    <w:p w:rsidR="000F5FD2" w:rsidRDefault="000F5FD2" w:rsidP="00564266">
      <w:pPr>
        <w:spacing w:line="360" w:lineRule="auto"/>
      </w:pPr>
      <w:r>
        <w:t>&lt;h3&gt;Go to &lt;a href="./index.php"&gt;Home&lt;i class="fa fa-home"&gt;&lt;/i&gt; &lt;/a&gt; &lt;/h3&gt;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&lt;/fieldset&gt;</w:t>
      </w:r>
    </w:p>
    <w:p w:rsidR="000F5FD2" w:rsidRDefault="000F5FD2" w:rsidP="00564266">
      <w:pPr>
        <w:spacing w:line="360" w:lineRule="auto"/>
      </w:pPr>
      <w:r>
        <w:t>&lt;/form&gt;</w:t>
      </w:r>
    </w:p>
    <w:p w:rsidR="000F5FD2" w:rsidRDefault="000F5FD2" w:rsidP="00564266">
      <w:pPr>
        <w:spacing w:line="360" w:lineRule="auto"/>
      </w:pPr>
    </w:p>
    <w:p w:rsidR="000F5FD2" w:rsidRDefault="000F5FD2" w:rsidP="00564266">
      <w:pPr>
        <w:spacing w:line="360" w:lineRule="auto"/>
      </w:pPr>
      <w:r>
        <w:t>&lt;div class="copyright"&gt;</w:t>
      </w:r>
    </w:p>
    <w:p w:rsidR="000F5FD2" w:rsidRDefault="000F5FD2" w:rsidP="00564266">
      <w:pPr>
        <w:spacing w:line="360" w:lineRule="auto"/>
      </w:pPr>
      <w:r>
        <w:t>&amp;copy; &lt;span class="current-year"&gt;&lt;/span&gt;&lt;span class="text-bold text-uppercase"&gt; HMS&lt;/span&gt;. &lt;span&gt;All rights reserved&lt;/span&gt;</w:t>
      </w: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&lt;/div&gt;</w:t>
      </w:r>
    </w:p>
    <w:p w:rsidR="000F5FD2" w:rsidRDefault="000F5FD2" w:rsidP="00564266">
      <w:pPr>
        <w:spacing w:line="360" w:lineRule="auto"/>
      </w:pPr>
    </w:p>
    <w:p w:rsidR="000F5FD2" w:rsidRDefault="000F5FD2" w:rsidP="00564266">
      <w:pPr>
        <w:spacing w:line="360" w:lineRule="auto"/>
      </w:pPr>
      <w:r>
        <w:t>&lt;/div&gt;</w:t>
      </w:r>
    </w:p>
    <w:p w:rsidR="000F5FD2" w:rsidRDefault="000F5FD2" w:rsidP="00564266">
      <w:pPr>
        <w:spacing w:line="360" w:lineRule="auto"/>
      </w:pPr>
      <w:r>
        <w:t>&lt;/div&gt;</w:t>
      </w:r>
    </w:p>
    <w:p w:rsidR="000F5FD2" w:rsidRDefault="000F5FD2" w:rsidP="00564266">
      <w:pPr>
        <w:spacing w:line="360" w:lineRule="auto"/>
      </w:pPr>
      <w:r>
        <w:t>&lt;script src="vendor/jquery/jquery.min.js"&gt;&lt;/script&gt;</w:t>
      </w:r>
    </w:p>
    <w:p w:rsidR="000F5FD2" w:rsidRDefault="000F5FD2" w:rsidP="00564266">
      <w:pPr>
        <w:spacing w:line="360" w:lineRule="auto"/>
      </w:pPr>
      <w:r>
        <w:t>&lt;script src="vendor/bootstrap/js/bootstrap.min.js"&gt;&lt;/script&gt;</w:t>
      </w:r>
    </w:p>
    <w:p w:rsidR="000F5FD2" w:rsidRDefault="000F5FD2" w:rsidP="00564266">
      <w:pPr>
        <w:spacing w:line="360" w:lineRule="auto"/>
      </w:pPr>
      <w:r>
        <w:t>&lt;script src="vendor/modernizr/modernizr.js"&gt;&lt;/script&gt;</w:t>
      </w:r>
    </w:p>
    <w:p w:rsidR="000F5FD2" w:rsidRDefault="000F5FD2" w:rsidP="00564266">
      <w:pPr>
        <w:spacing w:line="360" w:lineRule="auto"/>
      </w:pPr>
      <w:r>
        <w:t>&lt;script src="vendor/jquery-cookie/jquery.cookie.js"&gt;&lt;/script&gt;</w:t>
      </w:r>
    </w:p>
    <w:p w:rsidR="000F5FD2" w:rsidRDefault="000F5FD2" w:rsidP="00564266">
      <w:pPr>
        <w:spacing w:line="360" w:lineRule="auto"/>
      </w:pPr>
      <w:r>
        <w:t>&lt;script src="vendor/perfect-scrollbar/perfect-scrollbar.min.js"&gt;&lt;/script&gt;</w:t>
      </w:r>
    </w:p>
    <w:p w:rsidR="000F5FD2" w:rsidRDefault="000F5FD2" w:rsidP="00564266">
      <w:pPr>
        <w:spacing w:line="360" w:lineRule="auto"/>
      </w:pPr>
      <w:r>
        <w:t>&lt;script src="vendor/switchery/switchery.min.js"&gt;&lt;/script&gt;</w:t>
      </w:r>
    </w:p>
    <w:p w:rsidR="000F5FD2" w:rsidRDefault="000F5FD2" w:rsidP="00564266">
      <w:pPr>
        <w:spacing w:line="360" w:lineRule="auto"/>
      </w:pPr>
      <w:r>
        <w:t>&lt;script src="vendor/jquery-validation/jquery.validate.min.js"&gt;&lt;/script&gt;</w:t>
      </w:r>
    </w:p>
    <w:p w:rsidR="000F5FD2" w:rsidRDefault="000F5FD2" w:rsidP="00564266">
      <w:pPr>
        <w:spacing w:line="360" w:lineRule="auto"/>
      </w:pPr>
    </w:p>
    <w:p w:rsidR="000F5FD2" w:rsidRDefault="000F5FD2" w:rsidP="00564266">
      <w:pPr>
        <w:spacing w:line="360" w:lineRule="auto"/>
      </w:pPr>
      <w:r>
        <w:t>&lt;script src="assets/js/main.js"&gt;&lt;/script&gt;</w:t>
      </w:r>
    </w:p>
    <w:p w:rsidR="000F5FD2" w:rsidRDefault="000F5FD2" w:rsidP="00564266">
      <w:pPr>
        <w:spacing w:line="360" w:lineRule="auto"/>
      </w:pPr>
    </w:p>
    <w:p w:rsidR="000F5FD2" w:rsidRDefault="000F5FD2" w:rsidP="00564266">
      <w:pPr>
        <w:spacing w:line="360" w:lineRule="auto"/>
      </w:pPr>
      <w:r>
        <w:t>&lt;script src="assets/js/login.js"&gt;&lt;/script&gt;</w:t>
      </w:r>
    </w:p>
    <w:p w:rsidR="000F5FD2" w:rsidRDefault="000F5FD2" w:rsidP="00564266">
      <w:pPr>
        <w:spacing w:line="360" w:lineRule="auto"/>
      </w:pPr>
      <w:r>
        <w:t>&lt;script&gt;</w:t>
      </w:r>
    </w:p>
    <w:p w:rsidR="000F5FD2" w:rsidRDefault="000F5FD2" w:rsidP="00564266">
      <w:pPr>
        <w:spacing w:line="360" w:lineRule="auto"/>
      </w:pPr>
      <w:r>
        <w:t>jQuery(document).ready(function() {</w:t>
      </w:r>
    </w:p>
    <w:p w:rsidR="000F5FD2" w:rsidRDefault="000F5FD2" w:rsidP="00564266">
      <w:pPr>
        <w:spacing w:line="360" w:lineRule="auto"/>
      </w:pPr>
      <w:r>
        <w:t>Main.init();</w:t>
      </w:r>
    </w:p>
    <w:p w:rsidR="000F5FD2" w:rsidRDefault="000F5FD2" w:rsidP="00564266">
      <w:pPr>
        <w:spacing w:line="360" w:lineRule="auto"/>
      </w:pPr>
      <w:r>
        <w:t>Login.init();</w:t>
      </w:r>
    </w:p>
    <w:p w:rsidR="000F5FD2" w:rsidRDefault="000F5FD2" w:rsidP="00564266">
      <w:pPr>
        <w:spacing w:line="360" w:lineRule="auto"/>
      </w:pPr>
      <w:r>
        <w:t>});</w:t>
      </w:r>
    </w:p>
    <w:p w:rsidR="000F5FD2" w:rsidRDefault="000F5FD2" w:rsidP="00564266">
      <w:pPr>
        <w:spacing w:line="360" w:lineRule="auto"/>
      </w:pPr>
      <w:r>
        <w:t>&lt;/script&gt;</w:t>
      </w:r>
    </w:p>
    <w:p w:rsidR="000F5FD2" w:rsidRDefault="000F5FD2" w:rsidP="00564266">
      <w:pPr>
        <w:spacing w:line="360" w:lineRule="auto"/>
      </w:pPr>
    </w:p>
    <w:p w:rsidR="000F5FD2" w:rsidRDefault="000F5FD2" w:rsidP="00564266">
      <w:pPr>
        <w:spacing w:line="360" w:lineRule="auto"/>
      </w:pPr>
      <w:r>
        <w:t>&lt;/body&gt;</w:t>
      </w:r>
    </w:p>
    <w:p w:rsidR="000F5FD2" w:rsidRDefault="000F5FD2" w:rsidP="00564266">
      <w:pPr>
        <w:spacing w:line="360" w:lineRule="auto"/>
      </w:pPr>
      <w:r>
        <w:t>&lt;!-- end: BODY --&gt;</w:t>
      </w:r>
    </w:p>
    <w:p w:rsidR="000F5FD2" w:rsidRDefault="000F5FD2" w:rsidP="00564266">
      <w:pPr>
        <w:spacing w:line="360" w:lineRule="auto"/>
      </w:pPr>
      <w:r>
        <w:t>&lt;/html&gt;</w:t>
      </w:r>
    </w:p>
    <w:p w:rsidR="004848AF" w:rsidRDefault="004848AF" w:rsidP="00564266">
      <w:pPr>
        <w:spacing w:line="360" w:lineRule="auto"/>
      </w:pPr>
    </w:p>
    <w:p w:rsidR="004848AF" w:rsidRDefault="004848AF" w:rsidP="00564266">
      <w:pPr>
        <w:spacing w:line="360" w:lineRule="auto"/>
      </w:pPr>
      <w:r>
        <w:t>&lt;?php</w:t>
      </w:r>
    </w:p>
    <w:p w:rsidR="004848AF" w:rsidRDefault="004848AF" w:rsidP="00564266">
      <w:pPr>
        <w:spacing w:line="360" w:lineRule="auto"/>
      </w:pPr>
      <w:r>
        <w:t>session_start();</w:t>
      </w:r>
    </w:p>
    <w:p w:rsidR="004848AF" w:rsidRDefault="004848AF" w:rsidP="00564266">
      <w:pPr>
        <w:spacing w:line="360" w:lineRule="auto"/>
      </w:pPr>
      <w:r>
        <w:t>include("include/config.php");</w:t>
      </w:r>
    </w:p>
    <w:p w:rsidR="004848AF" w:rsidRDefault="004848AF" w:rsidP="00564266">
      <w:pPr>
        <w:spacing w:line="360" w:lineRule="auto"/>
      </w:pPr>
      <w:r>
        <w:t>if(isset($_POST['submit']))</w:t>
      </w:r>
    </w:p>
    <w:p w:rsidR="004848AF" w:rsidRDefault="004848AF" w:rsidP="00564266">
      <w:pPr>
        <w:spacing w:line="360" w:lineRule="auto"/>
      </w:pPr>
      <w:r>
        <w:t>{</w:t>
      </w:r>
    </w:p>
    <w:p w:rsidR="004848AF" w:rsidRDefault="004848AF" w:rsidP="00564266">
      <w:pPr>
        <w:spacing w:line="360" w:lineRule="auto"/>
      </w:pPr>
      <w:r>
        <w:t>$ret=mysqli_query($con,"SELECT * FROM doctors WHERE docEmail='".$_POST['username']."' and password='".$_POST['password']."'");</w:t>
      </w:r>
    </w:p>
    <w:p w:rsidR="004848AF" w:rsidRDefault="004848AF" w:rsidP="00564266">
      <w:pPr>
        <w:spacing w:line="360" w:lineRule="auto"/>
      </w:pPr>
      <w:r>
        <w:t>$num=mysqli_fetch_array($ret);</w:t>
      </w:r>
    </w:p>
    <w:p w:rsidR="004848AF" w:rsidRDefault="004848AF" w:rsidP="00564266">
      <w:pPr>
        <w:spacing w:line="360" w:lineRule="auto"/>
      </w:pPr>
      <w:r>
        <w:t>if($num&gt;0)</w:t>
      </w:r>
    </w:p>
    <w:p w:rsidR="004848AF" w:rsidRDefault="004848AF" w:rsidP="00564266">
      <w:pPr>
        <w:spacing w:line="360" w:lineRule="auto"/>
      </w:pPr>
      <w:r>
        <w:t>{</w:t>
      </w:r>
    </w:p>
    <w:p w:rsidR="004848AF" w:rsidRDefault="004848AF" w:rsidP="00564266">
      <w:pPr>
        <w:spacing w:line="360" w:lineRule="auto"/>
      </w:pPr>
      <w:r>
        <w:t>$extra="dashboard.php";</w:t>
      </w:r>
    </w:p>
    <w:p w:rsidR="004848AF" w:rsidRDefault="004848AF" w:rsidP="00564266">
      <w:pPr>
        <w:spacing w:line="360" w:lineRule="auto"/>
      </w:pPr>
      <w:r>
        <w:t>$_SESSION['dlogin']=$_POST['username'];</w:t>
      </w:r>
    </w:p>
    <w:p w:rsidR="004848AF" w:rsidRDefault="004848AF" w:rsidP="00564266">
      <w:pPr>
        <w:spacing w:line="360" w:lineRule="auto"/>
      </w:pPr>
      <w:r>
        <w:t>$_SESSION['id']=$num['id'];</w:t>
      </w:r>
    </w:p>
    <w:p w:rsidR="004848AF" w:rsidRDefault="004848AF" w:rsidP="00564266">
      <w:pPr>
        <w:spacing w:line="360" w:lineRule="auto"/>
      </w:pPr>
      <w:r>
        <w:t>$uip=$_SERVER['REMOTE_ADDR'];</w:t>
      </w:r>
    </w:p>
    <w:p w:rsidR="004848AF" w:rsidRDefault="004848AF" w:rsidP="00564266">
      <w:pPr>
        <w:spacing w:line="360" w:lineRule="auto"/>
      </w:pPr>
      <w:r>
        <w:t>$status=1;</w:t>
      </w:r>
    </w:p>
    <w:p w:rsidR="004848AF" w:rsidRDefault="004848AF" w:rsidP="00564266">
      <w:pPr>
        <w:spacing w:line="360" w:lineRule="auto"/>
      </w:pPr>
      <w:r>
        <w:t>$log=mysqli_query($con,"insert into doctorslog(uid,username,userip,status) values('".$_SESSION['id']."','".$_SESSION['dlogin']."','$uip','$status')");</w:t>
      </w:r>
    </w:p>
    <w:p w:rsidR="004848AF" w:rsidRDefault="004848AF" w:rsidP="00564266">
      <w:pPr>
        <w:spacing w:line="360" w:lineRule="auto"/>
      </w:pPr>
      <w:r>
        <w:t>$host=$_SERVER['HTTP_HOST'];</w:t>
      </w:r>
    </w:p>
    <w:p w:rsidR="004848AF" w:rsidRDefault="004848AF" w:rsidP="00564266">
      <w:pPr>
        <w:spacing w:line="360" w:lineRule="auto"/>
      </w:pPr>
      <w:r>
        <w:t>$uri=rtrim(dirname($_SERVER['PHP_SELF']),'/\\');</w:t>
      </w:r>
    </w:p>
    <w:p w:rsidR="004848AF" w:rsidRDefault="004848AF" w:rsidP="00564266">
      <w:pPr>
        <w:spacing w:line="360" w:lineRule="auto"/>
      </w:pPr>
      <w:r>
        <w:t>header("location:http://$host$uri/$extra");</w:t>
      </w:r>
    </w:p>
    <w:p w:rsidR="004848AF" w:rsidRDefault="004848AF" w:rsidP="00564266">
      <w:pPr>
        <w:spacing w:line="360" w:lineRule="auto"/>
      </w:pPr>
      <w:r>
        <w:t>exit();</w:t>
      </w:r>
    </w:p>
    <w:p w:rsidR="004848AF" w:rsidRDefault="004848AF" w:rsidP="00564266">
      <w:pPr>
        <w:spacing w:line="360" w:lineRule="auto"/>
      </w:pPr>
      <w:r>
        <w:t>}</w:t>
      </w:r>
    </w:p>
    <w:p w:rsidR="004848AF" w:rsidRDefault="004848AF" w:rsidP="00564266">
      <w:pPr>
        <w:spacing w:line="360" w:lineRule="auto"/>
      </w:pPr>
      <w:r>
        <w:t>else</w:t>
      </w:r>
    </w:p>
    <w:p w:rsidR="004848AF" w:rsidRDefault="004848AF" w:rsidP="00564266">
      <w:pPr>
        <w:spacing w:line="360" w:lineRule="auto"/>
      </w:pPr>
      <w:r>
        <w:t>{</w:t>
      </w:r>
    </w:p>
    <w:p w:rsidR="004848AF" w:rsidRDefault="004848AF" w:rsidP="00564266">
      <w:pPr>
        <w:spacing w:line="360" w:lineRule="auto"/>
      </w:pPr>
      <w:r>
        <w:t>$host  = $_SERVER['HTTP_HOST'];</w:t>
      </w:r>
    </w:p>
    <w:p w:rsidR="004848AF" w:rsidRDefault="004848AF" w:rsidP="00564266">
      <w:pPr>
        <w:spacing w:line="360" w:lineRule="auto"/>
      </w:pPr>
      <w:r>
        <w:t>$_SESSION['dlogin']=$_POST['username'];</w:t>
      </w:r>
    </w:p>
    <w:p w:rsidR="004848AF" w:rsidRDefault="004848AF" w:rsidP="00564266">
      <w:pPr>
        <w:spacing w:line="360" w:lineRule="auto"/>
      </w:pPr>
      <w:r>
        <w:t>$uip=$_SERVER['REMOTE_ADDR'];</w:t>
      </w:r>
    </w:p>
    <w:p w:rsidR="004848AF" w:rsidRDefault="004848AF" w:rsidP="00564266">
      <w:pPr>
        <w:spacing w:line="360" w:lineRule="auto"/>
      </w:pPr>
      <w:r>
        <w:t>$status=0;</w:t>
      </w:r>
    </w:p>
    <w:p w:rsidR="004848AF" w:rsidRDefault="004848AF" w:rsidP="00564266">
      <w:pPr>
        <w:spacing w:line="360" w:lineRule="auto"/>
      </w:pPr>
      <w:r>
        <w:t>mysqli_query($con,"insert into doctorslog(username,userip,status) values('".$_SESSION['dlogin']."','$uip','$status')");</w:t>
      </w:r>
    </w:p>
    <w:p w:rsidR="004848AF" w:rsidRDefault="004848AF" w:rsidP="00564266">
      <w:pPr>
        <w:spacing w:line="360" w:lineRule="auto"/>
      </w:pPr>
      <w:r>
        <w:t>$_SESSION['errmsg']="Invalid username or password";</w:t>
      </w:r>
    </w:p>
    <w:p w:rsidR="004848AF" w:rsidRDefault="004848AF" w:rsidP="00564266">
      <w:pPr>
        <w:spacing w:line="360" w:lineRule="auto"/>
      </w:pPr>
      <w:r>
        <w:t>$extra="index.php";</w:t>
      </w:r>
    </w:p>
    <w:p w:rsidR="004848AF" w:rsidRDefault="004848AF" w:rsidP="00564266">
      <w:pPr>
        <w:spacing w:line="360" w:lineRule="auto"/>
      </w:pPr>
      <w:r>
        <w:t>$uri  = rtrim(dirname($_SERVER['PHP_SELF']),'/\\');</w:t>
      </w:r>
    </w:p>
    <w:p w:rsidR="004848AF" w:rsidRDefault="004848AF" w:rsidP="00564266">
      <w:pPr>
        <w:spacing w:line="360" w:lineRule="auto"/>
      </w:pPr>
      <w:r>
        <w:t>header("location:http://$host$uri/$extra");</w:t>
      </w:r>
    </w:p>
    <w:p w:rsidR="004848AF" w:rsidRDefault="004848AF" w:rsidP="00564266">
      <w:pPr>
        <w:spacing w:line="360" w:lineRule="auto"/>
      </w:pPr>
      <w:r>
        <w:t>exit();</w:t>
      </w:r>
    </w:p>
    <w:p w:rsidR="004848AF" w:rsidRDefault="004848AF" w:rsidP="00564266">
      <w:pPr>
        <w:spacing w:line="360" w:lineRule="auto"/>
      </w:pPr>
      <w:r>
        <w:t>}</w:t>
      </w:r>
    </w:p>
    <w:p w:rsidR="004848AF" w:rsidRDefault="004848AF" w:rsidP="00564266">
      <w:pPr>
        <w:spacing w:line="360" w:lineRule="auto"/>
      </w:pPr>
      <w:r>
        <w:t>}</w:t>
      </w:r>
    </w:p>
    <w:p w:rsidR="004848AF" w:rsidRDefault="004848AF" w:rsidP="00564266">
      <w:pPr>
        <w:spacing w:line="360" w:lineRule="auto"/>
      </w:pPr>
      <w:r>
        <w:t>?&gt;</w:t>
      </w: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r>
        <w:t>&lt;!DOCTYPE html&gt;</w:t>
      </w:r>
    </w:p>
    <w:p w:rsidR="004848AF" w:rsidRDefault="004848AF" w:rsidP="00564266">
      <w:pPr>
        <w:spacing w:line="360" w:lineRule="auto"/>
      </w:pPr>
      <w:r>
        <w:t>&lt;html lang="en"&gt;</w:t>
      </w:r>
    </w:p>
    <w:p w:rsidR="004848AF" w:rsidRDefault="004848AF" w:rsidP="00564266">
      <w:pPr>
        <w:spacing w:line="360" w:lineRule="auto"/>
      </w:pPr>
      <w:r>
        <w:t>&lt;head&gt;</w:t>
      </w:r>
    </w:p>
    <w:p w:rsidR="004848AF" w:rsidRDefault="004848AF" w:rsidP="00564266">
      <w:pPr>
        <w:spacing w:line="360" w:lineRule="auto"/>
      </w:pPr>
      <w:r>
        <w:t>&lt;title&gt;Doctor Login&lt;/title&gt;</w:t>
      </w:r>
    </w:p>
    <w:p w:rsidR="004848AF" w:rsidRDefault="004848AF" w:rsidP="00564266">
      <w:pPr>
        <w:spacing w:line="360" w:lineRule="auto"/>
      </w:pPr>
      <w:r>
        <w:t>&lt;meta charset="utf-8" /&gt;</w:t>
      </w:r>
    </w:p>
    <w:p w:rsidR="004848AF" w:rsidRDefault="004848AF" w:rsidP="00564266">
      <w:pPr>
        <w:spacing w:line="360" w:lineRule="auto"/>
      </w:pPr>
      <w:r>
        <w:t>&lt;meta name="viewport" content="width=device-width, initial-scale=1.0, user-scalable=0, minimum-scale=1.0, maximum-scale=1.0"&gt;</w:t>
      </w:r>
    </w:p>
    <w:p w:rsidR="004848AF" w:rsidRDefault="004848AF" w:rsidP="00564266">
      <w:pPr>
        <w:spacing w:line="360" w:lineRule="auto"/>
      </w:pPr>
      <w:r>
        <w:t>&lt;meta name="apple-mobile-web-app-capable" content="yes"&gt;</w:t>
      </w:r>
    </w:p>
    <w:p w:rsidR="004848AF" w:rsidRDefault="004848AF" w:rsidP="00564266">
      <w:pPr>
        <w:spacing w:line="360" w:lineRule="auto"/>
      </w:pPr>
      <w:r>
        <w:t>&lt;meta name="apple-mobile-web-app-status-bar-style" content="black"&gt;</w:t>
      </w:r>
    </w:p>
    <w:p w:rsidR="004848AF" w:rsidRDefault="004848AF" w:rsidP="00564266">
      <w:pPr>
        <w:spacing w:line="360" w:lineRule="auto"/>
      </w:pPr>
      <w:r>
        <w:t>&lt;meta content="" name="description" /&gt;</w:t>
      </w:r>
    </w:p>
    <w:p w:rsidR="004848AF" w:rsidRDefault="004848AF" w:rsidP="00564266">
      <w:pPr>
        <w:spacing w:line="360" w:lineRule="auto"/>
      </w:pPr>
      <w:r>
        <w:t>&lt;meta content="" name="author" /&gt;</w:t>
      </w:r>
    </w:p>
    <w:p w:rsidR="004848AF" w:rsidRDefault="004848AF" w:rsidP="00564266">
      <w:pPr>
        <w:spacing w:line="360" w:lineRule="auto"/>
      </w:pPr>
      <w:r>
        <w:t>&lt;link href="http://fonts.googleapis.com/css?family=Lato:300,400,400italic,600,700|Raleway:300,400,500,600,700|Crete+Round:400italic" rel="stylesheet" type="text/css" /&gt;</w:t>
      </w:r>
    </w:p>
    <w:p w:rsidR="004848AF" w:rsidRDefault="004848AF" w:rsidP="00564266">
      <w:pPr>
        <w:spacing w:line="360" w:lineRule="auto"/>
      </w:pPr>
      <w:r>
        <w:t>&lt;link rel="stylesheet" href="vendor/bootstrap/css/bootstrap.min.css"&gt;</w:t>
      </w:r>
    </w:p>
    <w:p w:rsidR="004848AF" w:rsidRDefault="004848AF" w:rsidP="00564266">
      <w:pPr>
        <w:spacing w:line="360" w:lineRule="auto"/>
      </w:pPr>
      <w:r>
        <w:t>&lt;link rel="stylesheet" href="vendor/fontawesome/css/font-awesome.min.css"&gt;</w:t>
      </w:r>
    </w:p>
    <w:p w:rsidR="004848AF" w:rsidRDefault="004848AF" w:rsidP="00564266">
      <w:pPr>
        <w:spacing w:line="360" w:lineRule="auto"/>
      </w:pPr>
      <w:r>
        <w:t>&lt;link rel="stylesheet" href="vendor/themify-icons/themify-icons.min.css"&gt;</w:t>
      </w:r>
    </w:p>
    <w:p w:rsidR="004848AF" w:rsidRDefault="004848AF" w:rsidP="00564266">
      <w:pPr>
        <w:spacing w:line="360" w:lineRule="auto"/>
      </w:pPr>
      <w:r>
        <w:t>&lt;link href="vendor/animate.css/animate.min.css" rel="stylesheet" media="screen"&gt;</w:t>
      </w:r>
    </w:p>
    <w:p w:rsidR="004848AF" w:rsidRDefault="004848AF" w:rsidP="00564266">
      <w:pPr>
        <w:spacing w:line="360" w:lineRule="auto"/>
      </w:pPr>
      <w:r>
        <w:t>&lt;link href="vendor/perfect-scrollbar/perfect-scrollbar.min.css" rel="stylesheet" media="screen"&gt;</w:t>
      </w:r>
    </w:p>
    <w:p w:rsidR="004848AF" w:rsidRDefault="004848AF" w:rsidP="00564266">
      <w:pPr>
        <w:spacing w:line="360" w:lineRule="auto"/>
      </w:pPr>
      <w:r>
        <w:t>&lt;link href="vendor/switchery/switchery.min.css" rel="stylesheet" media="screen"&gt;</w:t>
      </w:r>
    </w:p>
    <w:p w:rsidR="004848AF" w:rsidRDefault="004848AF" w:rsidP="00564266">
      <w:pPr>
        <w:spacing w:line="360" w:lineRule="auto"/>
      </w:pPr>
      <w:r>
        <w:t>&lt;link rel="stylesheet" href="assets/css/styles.css"&gt;</w:t>
      </w:r>
    </w:p>
    <w:p w:rsidR="004848AF" w:rsidRDefault="004848AF" w:rsidP="00564266">
      <w:pPr>
        <w:spacing w:line="360" w:lineRule="auto"/>
      </w:pPr>
      <w:r>
        <w:t>&lt;link rel="stylesheet" href="assets/css/plugins.css"&gt;</w:t>
      </w:r>
    </w:p>
    <w:p w:rsidR="004848AF" w:rsidRDefault="004848AF" w:rsidP="00564266">
      <w:pPr>
        <w:spacing w:line="360" w:lineRule="auto"/>
      </w:pPr>
      <w:r>
        <w:t>&lt;link rel="stylesheet" href="assets/css/themes/theme-1.css" id="skin_color" /&gt;</w:t>
      </w:r>
    </w:p>
    <w:p w:rsidR="004848AF" w:rsidRDefault="004848AF" w:rsidP="00564266">
      <w:pPr>
        <w:spacing w:line="360" w:lineRule="auto"/>
      </w:pPr>
      <w:r>
        <w:t>&lt;/head&gt;</w:t>
      </w:r>
    </w:p>
    <w:p w:rsidR="004848AF" w:rsidRDefault="004848AF" w:rsidP="00564266">
      <w:pPr>
        <w:spacing w:line="360" w:lineRule="auto"/>
      </w:pPr>
      <w:r>
        <w:t>&lt;body class="login"&gt;</w:t>
      </w:r>
    </w:p>
    <w:p w:rsidR="004848AF" w:rsidRDefault="004848AF" w:rsidP="00564266">
      <w:pPr>
        <w:spacing w:line="360" w:lineRule="auto"/>
      </w:pPr>
      <w:r>
        <w:t>&lt;div class="row"&gt;</w:t>
      </w:r>
    </w:p>
    <w:p w:rsidR="004848AF" w:rsidRDefault="004848AF" w:rsidP="00564266">
      <w:pPr>
        <w:spacing w:line="360" w:lineRule="auto"/>
      </w:pPr>
      <w:r>
        <w:t>&lt;div class="main-login col-xs-10 col-xs-offset-1 col-sm-8 col-sm-offset-2 col-md-4 col-md-offset-4"&gt;</w:t>
      </w:r>
    </w:p>
    <w:p w:rsidR="004848AF" w:rsidRDefault="004848AF" w:rsidP="00564266">
      <w:pPr>
        <w:spacing w:line="360" w:lineRule="auto"/>
      </w:pPr>
      <w:r>
        <w:t>&lt;div class="logo margin-top-30"&gt;</w:t>
      </w:r>
    </w:p>
    <w:p w:rsidR="004848AF" w:rsidRDefault="004848AF" w:rsidP="00564266">
      <w:pPr>
        <w:spacing w:line="360" w:lineRule="auto"/>
      </w:pPr>
      <w:r>
        <w:t>&lt;a href="../../index.html"&gt;</w:t>
      </w:r>
      <w:r>
        <w:tab/>
        <w:t>&lt;h2&gt; OAHMS | Doctor Login&lt;/h2&gt;&lt;/a&gt;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 class="box-login"&gt;</w:t>
      </w:r>
    </w:p>
    <w:p w:rsidR="004848AF" w:rsidRDefault="004848AF" w:rsidP="00564266">
      <w:pPr>
        <w:spacing w:line="360" w:lineRule="auto"/>
      </w:pPr>
      <w:r>
        <w:t>&lt;form class="form-login" method="post"&gt;</w:t>
      </w:r>
    </w:p>
    <w:p w:rsidR="004848AF" w:rsidRDefault="004848AF" w:rsidP="00564266">
      <w:pPr>
        <w:spacing w:line="360" w:lineRule="auto"/>
      </w:pPr>
      <w:r>
        <w:t>&lt;fieldset&gt;</w:t>
      </w:r>
    </w:p>
    <w:p w:rsidR="004848AF" w:rsidRDefault="004848AF" w:rsidP="00564266">
      <w:pPr>
        <w:spacing w:line="360" w:lineRule="auto"/>
      </w:pPr>
      <w:r>
        <w:t>&lt;legend&gt;</w:t>
      </w:r>
    </w:p>
    <w:p w:rsidR="004848AF" w:rsidRDefault="004848AF" w:rsidP="00564266">
      <w:pPr>
        <w:spacing w:line="360" w:lineRule="auto"/>
      </w:pPr>
      <w:r>
        <w:t>Sign in to your account</w:t>
      </w:r>
    </w:p>
    <w:p w:rsidR="004848AF" w:rsidRDefault="004848AF" w:rsidP="00564266">
      <w:pPr>
        <w:spacing w:line="360" w:lineRule="auto"/>
      </w:pPr>
      <w:r>
        <w:t>&lt;/legend&gt;</w:t>
      </w:r>
    </w:p>
    <w:p w:rsidR="004848AF" w:rsidRDefault="004848AF" w:rsidP="00564266">
      <w:pPr>
        <w:spacing w:line="360" w:lineRule="auto"/>
      </w:pPr>
      <w:r>
        <w:t>&lt;p&gt;</w:t>
      </w:r>
    </w:p>
    <w:p w:rsidR="004848AF" w:rsidRDefault="004848AF" w:rsidP="00564266">
      <w:pPr>
        <w:spacing w:line="360" w:lineRule="auto"/>
      </w:pPr>
      <w:r>
        <w:t>Please enter your name and password to log in.&lt;br /&gt;</w:t>
      </w:r>
    </w:p>
    <w:p w:rsidR="004848AF" w:rsidRDefault="004848AF" w:rsidP="00564266">
      <w:pPr>
        <w:spacing w:line="360" w:lineRule="auto"/>
      </w:pPr>
      <w:r>
        <w:t>&lt;span style="color:red;"&gt;&lt;?php echo $_SESSION['errmsg']; ?&gt;&lt;?php echo $_SESSION['errmsg']="";?&gt;&lt;/span&gt;</w:t>
      </w:r>
    </w:p>
    <w:p w:rsidR="004848AF" w:rsidRDefault="004848AF" w:rsidP="00564266">
      <w:pPr>
        <w:spacing w:line="360" w:lineRule="auto"/>
      </w:pPr>
      <w:r>
        <w:t>&lt;/p&gt;</w:t>
      </w:r>
    </w:p>
    <w:p w:rsidR="004848AF" w:rsidRDefault="004848AF" w:rsidP="00564266">
      <w:pPr>
        <w:spacing w:line="360" w:lineRule="auto"/>
      </w:pPr>
      <w:r>
        <w:t>&lt;div class="form-group"&gt;</w:t>
      </w:r>
    </w:p>
    <w:p w:rsidR="004848AF" w:rsidRDefault="004848AF" w:rsidP="00564266">
      <w:pPr>
        <w:spacing w:line="360" w:lineRule="auto"/>
      </w:pPr>
      <w:r>
        <w:t>&lt;span class="input-icon"&gt;</w:t>
      </w:r>
    </w:p>
    <w:p w:rsidR="004848AF" w:rsidRDefault="004848AF" w:rsidP="00564266">
      <w:pPr>
        <w:spacing w:line="360" w:lineRule="auto"/>
      </w:pPr>
      <w:r>
        <w:t>&lt;input type="text" class="form-control" name="username" placeholder="Username"&gt;</w:t>
      </w:r>
    </w:p>
    <w:p w:rsidR="004848AF" w:rsidRDefault="004848AF" w:rsidP="00564266">
      <w:pPr>
        <w:spacing w:line="360" w:lineRule="auto"/>
      </w:pPr>
      <w:r>
        <w:t>&lt;i class="fa fa-user"&gt;&lt;/i&gt; &lt;/span&gt;</w:t>
      </w:r>
    </w:p>
    <w:p w:rsidR="004848AF" w:rsidRDefault="004848AF" w:rsidP="00564266">
      <w:pPr>
        <w:spacing w:line="360" w:lineRule="auto"/>
      </w:pPr>
      <w:r>
        <w:t>&lt;/div&gt;</w:t>
      </w:r>
    </w:p>
    <w:p w:rsidR="004848AF" w:rsidRDefault="004848AF" w:rsidP="00564266">
      <w:pPr>
        <w:spacing w:line="360" w:lineRule="auto"/>
      </w:pPr>
      <w:r>
        <w:t>&lt;div class="form-group form-actions"&gt;</w:t>
      </w:r>
    </w:p>
    <w:p w:rsidR="004848AF" w:rsidRDefault="004848AF" w:rsidP="00564266">
      <w:pPr>
        <w:spacing w:line="360" w:lineRule="auto"/>
      </w:pPr>
      <w:r>
        <w:t>&lt;span class="input-icon"&gt;</w:t>
      </w:r>
    </w:p>
    <w:p w:rsidR="004848AF" w:rsidRDefault="004848AF" w:rsidP="00564266">
      <w:pPr>
        <w:spacing w:line="360" w:lineRule="auto"/>
      </w:pPr>
      <w:r>
        <w:t>&lt;input type="password" class="form-control password" name="password" placeholder="Password"&gt;</w:t>
      </w:r>
    </w:p>
    <w:p w:rsidR="004848AF" w:rsidRDefault="004848AF" w:rsidP="00564266">
      <w:pPr>
        <w:spacing w:line="360" w:lineRule="auto"/>
      </w:pPr>
      <w:r>
        <w:t>&lt;i class="fa fa-lock"&gt;&lt;/i&gt;</w:t>
      </w:r>
    </w:p>
    <w:p w:rsidR="004848AF" w:rsidRDefault="004848AF" w:rsidP="00564266">
      <w:pPr>
        <w:spacing w:line="360" w:lineRule="auto"/>
      </w:pPr>
      <w:r>
        <w:t>&lt;/span&gt;</w:t>
      </w:r>
    </w:p>
    <w:p w:rsidR="004848AF" w:rsidRDefault="004848AF" w:rsidP="00564266">
      <w:pPr>
        <w:spacing w:line="360" w:lineRule="auto"/>
      </w:pPr>
      <w:r>
        <w:t>&lt;/div&gt;</w:t>
      </w:r>
    </w:p>
    <w:p w:rsidR="004848AF" w:rsidRDefault="004848AF" w:rsidP="00564266">
      <w:pPr>
        <w:spacing w:line="360" w:lineRule="auto"/>
      </w:pPr>
      <w:r>
        <w:t>&lt;div class="form-actions"&gt;</w:t>
      </w:r>
    </w:p>
    <w:p w:rsidR="004848AF" w:rsidRDefault="004848AF" w:rsidP="00564266">
      <w:pPr>
        <w:spacing w:line="360" w:lineRule="auto"/>
      </w:pPr>
    </w:p>
    <w:p w:rsidR="004848AF" w:rsidRDefault="004848AF" w:rsidP="00564266">
      <w:pPr>
        <w:spacing w:line="360" w:lineRule="auto"/>
      </w:pPr>
      <w:r>
        <w:t>&lt;button type="submit" class="btn btn-primary pull-right" name="submit"&gt;</w:t>
      </w:r>
    </w:p>
    <w:p w:rsidR="004848AF" w:rsidRDefault="004848AF" w:rsidP="00564266">
      <w:pPr>
        <w:spacing w:line="360" w:lineRule="auto"/>
      </w:pPr>
      <w:r>
        <w:t>Login &lt;i class="fa fa-arrow-circle-right"&gt;&lt;/i&gt;</w:t>
      </w:r>
    </w:p>
    <w:p w:rsidR="004848AF" w:rsidRDefault="004848AF" w:rsidP="00564266">
      <w:pPr>
        <w:spacing w:line="360" w:lineRule="auto"/>
      </w:pPr>
      <w:r>
        <w:t>&lt;/button&gt;</w:t>
      </w:r>
    </w:p>
    <w:p w:rsidR="004848AF" w:rsidRDefault="004848AF" w:rsidP="00564266">
      <w:pPr>
        <w:spacing w:line="360" w:lineRule="auto"/>
      </w:pPr>
      <w:r>
        <w:t>&lt;/div&gt;</w:t>
      </w:r>
    </w:p>
    <w:p w:rsidR="004848AF" w:rsidRDefault="004848AF" w:rsidP="00564266">
      <w:pPr>
        <w:spacing w:line="360" w:lineRule="auto"/>
      </w:pPr>
      <w:r>
        <w:t>&lt;div class="new-account"&gt;</w:t>
      </w:r>
    </w:p>
    <w:p w:rsidR="004848AF" w:rsidRDefault="004848AF" w:rsidP="00564266">
      <w:pPr>
        <w:spacing w:line="360" w:lineRule="auto"/>
      </w:pPr>
    </w:p>
    <w:p w:rsidR="004848AF" w:rsidRDefault="004848AF" w:rsidP="00564266">
      <w:pPr>
        <w:spacing w:line="360" w:lineRule="auto"/>
      </w:pPr>
      <w:r>
        <w:t>&lt;h3&gt;Go to &lt;a href="http://localhost//oldage//index.php"&gt;Home&lt;i class="fa fa-home"&gt;&lt;/i&gt; &lt;/a&gt; &lt;/h3&gt;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r>
        <w:t>&lt;/fieldset&gt;</w:t>
      </w:r>
    </w:p>
    <w:p w:rsidR="004848AF" w:rsidRDefault="004848AF" w:rsidP="00564266">
      <w:pPr>
        <w:spacing w:line="360" w:lineRule="auto"/>
      </w:pPr>
      <w:r>
        <w:t>&lt;/form&gt;</w:t>
      </w:r>
    </w:p>
    <w:p w:rsidR="004848AF" w:rsidRDefault="004848AF" w:rsidP="00564266">
      <w:pPr>
        <w:spacing w:line="360" w:lineRule="auto"/>
      </w:pPr>
    </w:p>
    <w:p w:rsidR="004848AF" w:rsidRDefault="004848AF" w:rsidP="00564266">
      <w:pPr>
        <w:spacing w:line="360" w:lineRule="auto"/>
      </w:pPr>
      <w:r>
        <w:t>&lt;div class="copyright"&gt;</w:t>
      </w:r>
    </w:p>
    <w:p w:rsidR="004848AF" w:rsidRDefault="004848AF" w:rsidP="00564266">
      <w:pPr>
        <w:spacing w:line="360" w:lineRule="auto"/>
      </w:pPr>
      <w:r>
        <w:t>&amp;copy; &lt;span class="current-year"&gt;&lt;/span&gt;&lt;span class="text-bold text-uppercase"&gt; OAHMS&lt;/span&gt;. &lt;span&gt;All rights reserved&lt;/span&gt;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&lt;script src="vendor/jquery/jquery.min.js"&gt;&lt;/script&gt;</w:t>
      </w:r>
    </w:p>
    <w:p w:rsidR="004848AF" w:rsidRDefault="004848AF" w:rsidP="00564266">
      <w:pPr>
        <w:spacing w:line="360" w:lineRule="auto"/>
      </w:pPr>
      <w:r>
        <w:t>&lt;script src="vendor/bootstrap/js/bootstrap.min.js"&gt;&lt;/script&gt;</w:t>
      </w:r>
    </w:p>
    <w:p w:rsidR="004848AF" w:rsidRDefault="004848AF" w:rsidP="00564266">
      <w:pPr>
        <w:spacing w:line="360" w:lineRule="auto"/>
      </w:pPr>
      <w:r>
        <w:t>&lt;script src="vendor/modernizr/modernizr.js"&gt;&lt;/script&gt;</w:t>
      </w:r>
    </w:p>
    <w:p w:rsidR="004848AF" w:rsidRDefault="004848AF" w:rsidP="00564266">
      <w:pPr>
        <w:spacing w:line="360" w:lineRule="auto"/>
      </w:pPr>
      <w:r>
        <w:t>&lt;script src="vendor/jquery-cookie/jquery.cookie.js"&gt;&lt;/script&gt;</w:t>
      </w:r>
    </w:p>
    <w:p w:rsidR="004848AF" w:rsidRDefault="004848AF" w:rsidP="00564266">
      <w:pPr>
        <w:spacing w:line="360" w:lineRule="auto"/>
      </w:pPr>
      <w:r>
        <w:t>&lt;script src="vendor/perfect-scrollbar/perfect-scrollbar.min.js"&gt;&lt;/script&gt;</w:t>
      </w:r>
    </w:p>
    <w:p w:rsidR="004848AF" w:rsidRDefault="004848AF" w:rsidP="00564266">
      <w:pPr>
        <w:spacing w:line="360" w:lineRule="auto"/>
      </w:pPr>
      <w:r>
        <w:t>&lt;script src="vendor/switchery/switchery.min.js"&gt;&lt;/script&gt;</w:t>
      </w:r>
    </w:p>
    <w:p w:rsidR="004848AF" w:rsidRDefault="004848AF" w:rsidP="00564266">
      <w:pPr>
        <w:spacing w:line="360" w:lineRule="auto"/>
      </w:pPr>
      <w:r>
        <w:t>&lt;script src="vendor/jquery-validation/jquery.validate.min.js"&gt;&lt;/script&gt;</w:t>
      </w:r>
    </w:p>
    <w:p w:rsidR="004848AF" w:rsidRDefault="004848AF" w:rsidP="00564266">
      <w:pPr>
        <w:spacing w:line="360" w:lineRule="auto"/>
      </w:pPr>
    </w:p>
    <w:p w:rsidR="004848AF" w:rsidRDefault="004848AF" w:rsidP="00564266">
      <w:pPr>
        <w:spacing w:line="360" w:lineRule="auto"/>
      </w:pPr>
      <w:r>
        <w:t>&lt;script src="assets/js/main.js"&gt;&lt;/script&gt;</w:t>
      </w:r>
    </w:p>
    <w:p w:rsidR="004848AF" w:rsidRDefault="004848AF" w:rsidP="00564266">
      <w:pPr>
        <w:spacing w:line="360" w:lineRule="auto"/>
      </w:pPr>
    </w:p>
    <w:p w:rsidR="004848AF" w:rsidRDefault="004848AF" w:rsidP="00564266">
      <w:pPr>
        <w:spacing w:line="360" w:lineRule="auto"/>
      </w:pPr>
      <w:r>
        <w:t>&lt;script src="assets/js/login.js"&gt;&lt;/script&gt;</w:t>
      </w:r>
    </w:p>
    <w:p w:rsidR="004848AF" w:rsidRDefault="004848AF" w:rsidP="00564266">
      <w:pPr>
        <w:spacing w:line="360" w:lineRule="auto"/>
      </w:pPr>
      <w:r>
        <w:t>&lt;script&gt;</w:t>
      </w:r>
    </w:p>
    <w:p w:rsidR="004848AF" w:rsidRDefault="004848AF" w:rsidP="00564266">
      <w:pPr>
        <w:spacing w:line="360" w:lineRule="auto"/>
      </w:pPr>
      <w:r>
        <w:t>jQuery(document).ready(function() {</w:t>
      </w:r>
    </w:p>
    <w:p w:rsidR="004848AF" w:rsidRDefault="004848AF" w:rsidP="00564266">
      <w:pPr>
        <w:spacing w:line="360" w:lineRule="auto"/>
      </w:pPr>
      <w:r>
        <w:t>Main.init();</w:t>
      </w:r>
    </w:p>
    <w:p w:rsidR="004848AF" w:rsidRDefault="004848AF" w:rsidP="00564266">
      <w:pPr>
        <w:spacing w:line="360" w:lineRule="auto"/>
      </w:pPr>
      <w:r>
        <w:t>Login.init();</w:t>
      </w:r>
    </w:p>
    <w:p w:rsidR="004848AF" w:rsidRDefault="004848AF" w:rsidP="00564266">
      <w:pPr>
        <w:spacing w:line="360" w:lineRule="auto"/>
      </w:pPr>
      <w:r>
        <w:t>});</w:t>
      </w:r>
    </w:p>
    <w:p w:rsidR="004848AF" w:rsidRDefault="004848AF" w:rsidP="00564266">
      <w:pPr>
        <w:spacing w:line="360" w:lineRule="auto"/>
      </w:pPr>
      <w:r>
        <w:t>&lt;/script&gt;</w:t>
      </w:r>
    </w:p>
    <w:p w:rsidR="004848AF" w:rsidRDefault="004848AF" w:rsidP="00564266">
      <w:pPr>
        <w:spacing w:line="360" w:lineRule="auto"/>
      </w:pPr>
    </w:p>
    <w:p w:rsidR="004848AF" w:rsidRDefault="004848AF" w:rsidP="00564266">
      <w:pPr>
        <w:spacing w:line="360" w:lineRule="auto"/>
      </w:pPr>
      <w:r>
        <w:t>&lt;/body&gt;</w:t>
      </w:r>
    </w:p>
    <w:p w:rsidR="004848AF" w:rsidRDefault="004848AF" w:rsidP="00564266">
      <w:pPr>
        <w:spacing w:line="360" w:lineRule="auto"/>
      </w:pPr>
      <w:r>
        <w:t>&lt;!-- end: BODY --&gt;</w:t>
      </w:r>
    </w:p>
    <w:p w:rsidR="004848AF" w:rsidRDefault="004848AF" w:rsidP="00564266">
      <w:pPr>
        <w:spacing w:line="360" w:lineRule="auto"/>
      </w:pPr>
      <w:r>
        <w:t>&lt;/html&gt;</w:t>
      </w:r>
    </w:p>
    <w:p w:rsidR="004848AF" w:rsidRDefault="004848AF" w:rsidP="00564266">
      <w:pPr>
        <w:spacing w:line="360" w:lineRule="auto"/>
      </w:pPr>
    </w:p>
    <w:p w:rsidR="004848AF" w:rsidRDefault="004848AF" w:rsidP="00564266">
      <w:pPr>
        <w:spacing w:line="360" w:lineRule="auto"/>
      </w:pPr>
      <w:r>
        <w:t>&lt;?php</w:t>
      </w:r>
    </w:p>
    <w:p w:rsidR="004848AF" w:rsidRDefault="004848AF" w:rsidP="00564266">
      <w:pPr>
        <w:spacing w:line="360" w:lineRule="auto"/>
      </w:pPr>
      <w:r>
        <w:t>session_start();</w:t>
      </w:r>
    </w:p>
    <w:p w:rsidR="004848AF" w:rsidRDefault="004848AF" w:rsidP="00564266">
      <w:pPr>
        <w:spacing w:line="360" w:lineRule="auto"/>
      </w:pPr>
      <w:r>
        <w:t>//error_reporting(0);</w:t>
      </w:r>
    </w:p>
    <w:p w:rsidR="004848AF" w:rsidRDefault="004848AF" w:rsidP="00564266">
      <w:pPr>
        <w:spacing w:line="360" w:lineRule="auto"/>
      </w:pPr>
      <w:r>
        <w:t>include('include/config.php');</w:t>
      </w:r>
    </w:p>
    <w:p w:rsidR="004848AF" w:rsidRDefault="004848AF" w:rsidP="00564266">
      <w:pPr>
        <w:spacing w:line="360" w:lineRule="auto"/>
      </w:pPr>
      <w:r>
        <w:t>include('include/checklogin.php');</w:t>
      </w:r>
    </w:p>
    <w:p w:rsidR="004848AF" w:rsidRDefault="004848AF" w:rsidP="00564266">
      <w:pPr>
        <w:spacing w:line="360" w:lineRule="auto"/>
      </w:pPr>
      <w:r>
        <w:t>check_login();</w:t>
      </w:r>
    </w:p>
    <w:p w:rsidR="004848AF" w:rsidRDefault="004848AF" w:rsidP="00564266">
      <w:pPr>
        <w:spacing w:line="360" w:lineRule="auto"/>
      </w:pPr>
    </w:p>
    <w:p w:rsidR="004848AF" w:rsidRDefault="004848AF" w:rsidP="00564266">
      <w:pPr>
        <w:spacing w:line="360" w:lineRule="auto"/>
      </w:pPr>
      <w:r>
        <w:t>if(isset($_POST['submit']))</w:t>
      </w:r>
    </w:p>
    <w:p w:rsidR="004848AF" w:rsidRDefault="004848AF" w:rsidP="00564266">
      <w:pPr>
        <w:spacing w:line="360" w:lineRule="auto"/>
      </w:pPr>
      <w:r>
        <w:t>{</w:t>
      </w:r>
      <w:r>
        <w:tab/>
        <w:t>$docspecialization=$_POST['Doctorspecialization'];</w:t>
      </w:r>
    </w:p>
    <w:p w:rsidR="004848AF" w:rsidRDefault="004848AF" w:rsidP="00564266">
      <w:pPr>
        <w:spacing w:line="360" w:lineRule="auto"/>
      </w:pPr>
      <w:r>
        <w:t>$docname=$_POST['docname'];</w:t>
      </w:r>
    </w:p>
    <w:p w:rsidR="004848AF" w:rsidRDefault="004848AF" w:rsidP="00564266">
      <w:pPr>
        <w:spacing w:line="360" w:lineRule="auto"/>
      </w:pPr>
      <w:r>
        <w:t>$docaddress=$_POST['clinicaddress'];</w:t>
      </w:r>
    </w:p>
    <w:p w:rsidR="004848AF" w:rsidRDefault="004848AF" w:rsidP="00564266">
      <w:pPr>
        <w:spacing w:line="360" w:lineRule="auto"/>
      </w:pPr>
      <w:r>
        <w:t>$docfees=$_POST['docfees'];</w:t>
      </w:r>
    </w:p>
    <w:p w:rsidR="004848AF" w:rsidRDefault="004848AF" w:rsidP="00564266">
      <w:pPr>
        <w:spacing w:line="360" w:lineRule="auto"/>
      </w:pPr>
      <w:r>
        <w:t>$doccontactno=$_POST['doccontact'];</w:t>
      </w:r>
    </w:p>
    <w:p w:rsidR="004848AF" w:rsidRDefault="004848AF" w:rsidP="00564266">
      <w:pPr>
        <w:spacing w:line="360" w:lineRule="auto"/>
      </w:pPr>
      <w:r>
        <w:t>$docemail=$_POST['docemail'];</w:t>
      </w:r>
    </w:p>
    <w:p w:rsidR="004848AF" w:rsidRDefault="004848AF" w:rsidP="00564266">
      <w:pPr>
        <w:spacing w:line="360" w:lineRule="auto"/>
      </w:pPr>
      <w:r>
        <w:t>$password=md5($_POST['npass']);</w:t>
      </w:r>
    </w:p>
    <w:p w:rsidR="004848AF" w:rsidRDefault="004848AF" w:rsidP="00564266">
      <w:pPr>
        <w:spacing w:line="360" w:lineRule="auto"/>
      </w:pPr>
      <w:r>
        <w:t>$sql=mysqli_query($con,"insert into doctors(specilization,doctorName,address,docFees,contactno,docEmail,password) values('$docspecialization','$docname','$docaddress','$docfees','$doccontactno','$docemail','$password')");</w:t>
      </w:r>
    </w:p>
    <w:p w:rsidR="004848AF" w:rsidRDefault="004848AF" w:rsidP="00564266">
      <w:pPr>
        <w:spacing w:line="360" w:lineRule="auto"/>
      </w:pPr>
      <w:r>
        <w:t>if($sql)</w:t>
      </w:r>
    </w:p>
    <w:p w:rsidR="004848AF" w:rsidRDefault="004848AF" w:rsidP="00564266">
      <w:pPr>
        <w:spacing w:line="360" w:lineRule="auto"/>
      </w:pPr>
      <w:r>
        <w:t>{</w:t>
      </w:r>
    </w:p>
    <w:p w:rsidR="004848AF" w:rsidRDefault="004848AF" w:rsidP="00564266">
      <w:pPr>
        <w:spacing w:line="360" w:lineRule="auto"/>
      </w:pPr>
      <w:r>
        <w:t>echo "&lt;script&gt;alert('Doctor info added Successfully');&lt;/script&gt;";</w:t>
      </w:r>
    </w:p>
    <w:p w:rsidR="004848AF" w:rsidRDefault="004848AF" w:rsidP="00564266">
      <w:pPr>
        <w:spacing w:line="360" w:lineRule="auto"/>
      </w:pPr>
      <w:r>
        <w:t>header('location:manage-doctors.php');</w:t>
      </w:r>
    </w:p>
    <w:p w:rsidR="004848AF" w:rsidRDefault="004848AF" w:rsidP="00564266">
      <w:pPr>
        <w:spacing w:line="360" w:lineRule="auto"/>
      </w:pPr>
    </w:p>
    <w:p w:rsidR="004848AF" w:rsidRDefault="004848AF" w:rsidP="00564266">
      <w:pPr>
        <w:spacing w:line="360" w:lineRule="auto"/>
      </w:pPr>
      <w:r>
        <w:t>}</w:t>
      </w:r>
    </w:p>
    <w:p w:rsidR="004848AF" w:rsidRDefault="004848AF" w:rsidP="00564266">
      <w:pPr>
        <w:spacing w:line="360" w:lineRule="auto"/>
      </w:pPr>
      <w:r>
        <w:t>}</w:t>
      </w:r>
    </w:p>
    <w:p w:rsidR="004848AF" w:rsidRDefault="004848AF" w:rsidP="00564266">
      <w:pPr>
        <w:spacing w:line="360" w:lineRule="auto"/>
      </w:pPr>
      <w:r>
        <w:t>?&gt;</w:t>
      </w:r>
    </w:p>
    <w:p w:rsidR="004848AF" w:rsidRDefault="004848AF" w:rsidP="00564266">
      <w:pPr>
        <w:spacing w:line="360" w:lineRule="auto"/>
      </w:pPr>
      <w:r>
        <w:t>&lt;!DOCTYPE html&gt;</w:t>
      </w:r>
    </w:p>
    <w:p w:rsidR="004848AF" w:rsidRDefault="004848AF" w:rsidP="00564266">
      <w:pPr>
        <w:spacing w:line="360" w:lineRule="auto"/>
      </w:pPr>
      <w:r>
        <w:t>&lt;html lang="en"&gt;</w:t>
      </w:r>
    </w:p>
    <w:p w:rsidR="004848AF" w:rsidRDefault="004848AF" w:rsidP="00564266">
      <w:pPr>
        <w:spacing w:line="360" w:lineRule="auto"/>
      </w:pPr>
      <w:r>
        <w:t>&lt;head&gt;</w:t>
      </w:r>
    </w:p>
    <w:p w:rsidR="004848AF" w:rsidRDefault="004848AF" w:rsidP="00564266">
      <w:pPr>
        <w:spacing w:line="360" w:lineRule="auto"/>
      </w:pPr>
      <w:r>
        <w:t>&lt;title&gt;Admin | Add Doctor&lt;/title&gt;</w:t>
      </w:r>
    </w:p>
    <w:p w:rsidR="004848AF" w:rsidRDefault="004848AF" w:rsidP="00564266">
      <w:pPr>
        <w:spacing w:line="360" w:lineRule="auto"/>
      </w:pPr>
      <w:r>
        <w:t>&lt;meta charset="utf-8" /&gt;</w:t>
      </w:r>
    </w:p>
    <w:p w:rsidR="004848AF" w:rsidRDefault="004848AF" w:rsidP="00564266">
      <w:pPr>
        <w:spacing w:line="360" w:lineRule="auto"/>
      </w:pPr>
      <w:r>
        <w:t>&lt;meta name="viewport" content="width=device-width, initial-scale=1.0, user-scalable=0, minimum-scale=1.0, maximum-scale=1.0"&gt;</w:t>
      </w:r>
    </w:p>
    <w:p w:rsidR="004848AF" w:rsidRDefault="004848AF" w:rsidP="00564266">
      <w:pPr>
        <w:spacing w:line="360" w:lineRule="auto"/>
      </w:pPr>
      <w:r>
        <w:t>&lt;meta name="apple-mobile-web-app-capable" content="yes"&gt;</w:t>
      </w:r>
    </w:p>
    <w:p w:rsidR="004848AF" w:rsidRDefault="004848AF" w:rsidP="00564266">
      <w:pPr>
        <w:spacing w:line="360" w:lineRule="auto"/>
      </w:pPr>
      <w:r>
        <w:t>&lt;meta name="apple-mobile-web-app-status-bar-style" content="black"&gt;</w:t>
      </w:r>
    </w:p>
    <w:p w:rsidR="004848AF" w:rsidRDefault="004848AF" w:rsidP="00564266">
      <w:pPr>
        <w:spacing w:line="360" w:lineRule="auto"/>
      </w:pPr>
      <w:r>
        <w:t>&lt;meta content="" name="description" /&gt;</w:t>
      </w:r>
    </w:p>
    <w:p w:rsidR="004848AF" w:rsidRDefault="004848AF" w:rsidP="00564266">
      <w:pPr>
        <w:spacing w:line="360" w:lineRule="auto"/>
      </w:pPr>
      <w:r>
        <w:t>&lt;meta content="" name="author" /&gt;</w:t>
      </w:r>
    </w:p>
    <w:p w:rsidR="004848AF" w:rsidRDefault="004848AF" w:rsidP="00564266">
      <w:pPr>
        <w:spacing w:line="360" w:lineRule="auto"/>
      </w:pPr>
      <w:r>
        <w:t>&lt;link href="http://fonts.googleapis.com/css?family=Lato:300,400,400italic,600,700|Raleway:300,400,500,600,700|Crete+Round:400italic" rel="stylesheet" type="text/css" /&gt;</w:t>
      </w:r>
    </w:p>
    <w:p w:rsidR="004848AF" w:rsidRDefault="004848AF" w:rsidP="00564266">
      <w:pPr>
        <w:spacing w:line="360" w:lineRule="auto"/>
      </w:pPr>
      <w:r>
        <w:t>&lt;link rel="stylesheet" href="vendor/bootstrap/css/bootstrap.min.css"&gt;</w:t>
      </w:r>
    </w:p>
    <w:p w:rsidR="004848AF" w:rsidRDefault="004848AF" w:rsidP="00564266">
      <w:pPr>
        <w:spacing w:line="360" w:lineRule="auto"/>
      </w:pPr>
      <w:r>
        <w:t>&lt;link rel="stylesheet" href="vendor/fontawesome/css/font-awesome.min.css"&gt;</w:t>
      </w:r>
    </w:p>
    <w:p w:rsidR="004848AF" w:rsidRDefault="004848AF" w:rsidP="00564266">
      <w:pPr>
        <w:spacing w:line="360" w:lineRule="auto"/>
      </w:pPr>
      <w:r>
        <w:t>&lt;link rel="stylesheet" href="vendor/themify-icons/themify-icons.min.css"&gt;</w:t>
      </w:r>
    </w:p>
    <w:p w:rsidR="004848AF" w:rsidRDefault="004848AF" w:rsidP="00564266">
      <w:pPr>
        <w:spacing w:line="360" w:lineRule="auto"/>
      </w:pPr>
      <w:r>
        <w:t>&lt;link href="vendor/animate.css/animate.min.css" rel="stylesheet" media="screen"&gt;</w:t>
      </w:r>
    </w:p>
    <w:p w:rsidR="004848AF" w:rsidRDefault="004848AF" w:rsidP="00564266">
      <w:pPr>
        <w:spacing w:line="360" w:lineRule="auto"/>
      </w:pPr>
      <w:r>
        <w:t>&lt;link href="vendor/perfect-scrollbar/perfect-scrollbar.min.css" rel="stylesheet" media="screen"&gt;</w:t>
      </w:r>
    </w:p>
    <w:p w:rsidR="004848AF" w:rsidRDefault="004848AF" w:rsidP="00564266">
      <w:pPr>
        <w:spacing w:line="360" w:lineRule="auto"/>
      </w:pPr>
      <w:r>
        <w:t>&lt;link href="vendor/switchery/switchery.min.css" rel="stylesheet" media="screen"&gt;</w:t>
      </w:r>
    </w:p>
    <w:p w:rsidR="004848AF" w:rsidRDefault="004848AF" w:rsidP="00564266">
      <w:pPr>
        <w:spacing w:line="360" w:lineRule="auto"/>
      </w:pPr>
      <w:r>
        <w:t>&lt;link href="vendor/bootstrap-touchspin/jquery.bootstrap-touchspin.min.css" rel="stylesheet" media="screen"&gt;</w:t>
      </w:r>
    </w:p>
    <w:p w:rsidR="004848AF" w:rsidRDefault="004848AF" w:rsidP="00564266">
      <w:pPr>
        <w:spacing w:line="360" w:lineRule="auto"/>
      </w:pPr>
      <w:r>
        <w:t>&lt;link href="vendor/select2/select2.min.css" rel="stylesheet" media="screen"&gt;</w:t>
      </w:r>
    </w:p>
    <w:p w:rsidR="004848AF" w:rsidRDefault="004848AF" w:rsidP="00564266">
      <w:pPr>
        <w:spacing w:line="360" w:lineRule="auto"/>
      </w:pPr>
      <w:r>
        <w:t>&lt;link href="vendor/bootstrap-datepicker/bootstrap-datepicker3.standalone.min.css" rel="stylesheet" media="screen"&gt;</w:t>
      </w:r>
    </w:p>
    <w:p w:rsidR="004848AF" w:rsidRDefault="004848AF" w:rsidP="00564266">
      <w:pPr>
        <w:spacing w:line="360" w:lineRule="auto"/>
      </w:pPr>
      <w:r>
        <w:t>&lt;link href="vendor/bootstrap-timepicker/bootstrap-timepicker.min.css" rel="stylesheet" media="screen"&gt;</w:t>
      </w:r>
    </w:p>
    <w:p w:rsidR="004848AF" w:rsidRDefault="004848AF" w:rsidP="00564266">
      <w:pPr>
        <w:spacing w:line="360" w:lineRule="auto"/>
      </w:pPr>
      <w:r>
        <w:t>&lt;link rel="stylesheet" href="assets/css/styles.css"&gt;</w:t>
      </w:r>
    </w:p>
    <w:p w:rsidR="004848AF" w:rsidRDefault="004848AF" w:rsidP="00564266">
      <w:pPr>
        <w:spacing w:line="360" w:lineRule="auto"/>
      </w:pPr>
      <w:r>
        <w:t>&lt;link rel="stylesheet" href="assets/css/plugins.css"&gt;</w:t>
      </w:r>
    </w:p>
    <w:p w:rsidR="004848AF" w:rsidRDefault="004848AF" w:rsidP="00564266">
      <w:pPr>
        <w:spacing w:line="360" w:lineRule="auto"/>
      </w:pPr>
      <w:r>
        <w:t>&lt;link rel="stylesheet" href="assets/css/themes/theme-1.css" id="skin_color" /&gt;</w:t>
      </w:r>
    </w:p>
    <w:p w:rsidR="004848AF" w:rsidRDefault="004848AF" w:rsidP="00564266">
      <w:pPr>
        <w:spacing w:line="360" w:lineRule="auto"/>
      </w:pPr>
      <w:r>
        <w:t>&lt;script type="text/javascript"&gt;</w:t>
      </w:r>
    </w:p>
    <w:p w:rsidR="004848AF" w:rsidRDefault="004848AF" w:rsidP="00564266">
      <w:pPr>
        <w:spacing w:line="360" w:lineRule="auto"/>
      </w:pPr>
      <w:r>
        <w:t>function valid()</w:t>
      </w:r>
    </w:p>
    <w:p w:rsidR="004848AF" w:rsidRDefault="004848AF" w:rsidP="00564266">
      <w:pPr>
        <w:spacing w:line="360" w:lineRule="auto"/>
      </w:pPr>
      <w:r>
        <w:t>{</w:t>
      </w:r>
    </w:p>
    <w:p w:rsidR="004848AF" w:rsidRDefault="004848AF" w:rsidP="00564266">
      <w:pPr>
        <w:spacing w:line="360" w:lineRule="auto"/>
      </w:pPr>
      <w:r>
        <w:t>if(document.adddoc.npass.value!= document.adddoc.cfpass.value)</w:t>
      </w:r>
    </w:p>
    <w:p w:rsidR="004848AF" w:rsidRDefault="004848AF" w:rsidP="00564266">
      <w:pPr>
        <w:spacing w:line="360" w:lineRule="auto"/>
      </w:pPr>
      <w:r>
        <w:t>{</w:t>
      </w:r>
    </w:p>
    <w:p w:rsidR="004848AF" w:rsidRDefault="004848AF" w:rsidP="00564266">
      <w:pPr>
        <w:spacing w:line="360" w:lineRule="auto"/>
      </w:pPr>
      <w:r>
        <w:t>alert("Password and Confirm Password Field do not match  !!");</w:t>
      </w:r>
    </w:p>
    <w:p w:rsidR="004848AF" w:rsidRDefault="004848AF" w:rsidP="00564266">
      <w:pPr>
        <w:spacing w:line="360" w:lineRule="auto"/>
      </w:pPr>
      <w:r>
        <w:t>document.adddoc.cfpass.focus();</w:t>
      </w:r>
    </w:p>
    <w:p w:rsidR="004848AF" w:rsidRDefault="004848AF" w:rsidP="00564266">
      <w:pPr>
        <w:spacing w:line="360" w:lineRule="auto"/>
      </w:pPr>
      <w:r>
        <w:t>return false;</w:t>
      </w:r>
    </w:p>
    <w:p w:rsidR="004848AF" w:rsidRDefault="004848AF" w:rsidP="00564266">
      <w:pPr>
        <w:spacing w:line="360" w:lineRule="auto"/>
      </w:pPr>
      <w:r>
        <w:t>}</w:t>
      </w:r>
    </w:p>
    <w:p w:rsidR="004848AF" w:rsidRDefault="004848AF" w:rsidP="00564266">
      <w:pPr>
        <w:spacing w:line="360" w:lineRule="auto"/>
      </w:pPr>
      <w:r>
        <w:t>return true;</w:t>
      </w:r>
    </w:p>
    <w:p w:rsidR="004848AF" w:rsidRDefault="004848AF" w:rsidP="00564266">
      <w:pPr>
        <w:spacing w:line="360" w:lineRule="auto"/>
      </w:pPr>
      <w:r>
        <w:t>}</w:t>
      </w:r>
    </w:p>
    <w:p w:rsidR="004848AF" w:rsidRDefault="004848AF" w:rsidP="00564266">
      <w:pPr>
        <w:spacing w:line="360" w:lineRule="auto"/>
      </w:pPr>
      <w:r>
        <w:t>&lt;/script&gt;</w:t>
      </w:r>
    </w:p>
    <w:p w:rsidR="004848AF" w:rsidRDefault="004848AF" w:rsidP="00564266">
      <w:pPr>
        <w:spacing w:line="360" w:lineRule="auto"/>
      </w:pPr>
    </w:p>
    <w:p w:rsidR="004848AF" w:rsidRDefault="004848AF" w:rsidP="00564266">
      <w:pPr>
        <w:spacing w:line="360" w:lineRule="auto"/>
      </w:pPr>
      <w:r>
        <w:t>&lt;/head&gt;</w:t>
      </w:r>
    </w:p>
    <w:p w:rsidR="004848AF" w:rsidRDefault="004848AF" w:rsidP="00564266">
      <w:pPr>
        <w:spacing w:line="360" w:lineRule="auto"/>
      </w:pPr>
      <w:r>
        <w:t>&lt;body&gt;</w:t>
      </w:r>
    </w:p>
    <w:p w:rsidR="004848AF" w:rsidRDefault="004848AF" w:rsidP="00564266">
      <w:pPr>
        <w:spacing w:line="360" w:lineRule="auto"/>
      </w:pPr>
      <w:r>
        <w:t>&lt;div id="app"&gt;</w:t>
      </w:r>
    </w:p>
    <w:p w:rsidR="004848AF" w:rsidRDefault="004848AF" w:rsidP="00564266">
      <w:pPr>
        <w:spacing w:line="360" w:lineRule="auto"/>
      </w:pPr>
      <w:r>
        <w:t>&lt;?php include('include/sidebar.php');?&gt;</w:t>
      </w:r>
    </w:p>
    <w:p w:rsidR="004848AF" w:rsidRDefault="004848AF" w:rsidP="00564266">
      <w:pPr>
        <w:spacing w:line="360" w:lineRule="auto"/>
      </w:pPr>
      <w:r>
        <w:t>&lt;div class="app-content"&gt;</w:t>
      </w:r>
    </w:p>
    <w:p w:rsidR="004848AF" w:rsidRDefault="004848AF" w:rsidP="00564266">
      <w:pPr>
        <w:spacing w:line="360" w:lineRule="auto"/>
      </w:pPr>
    </w:p>
    <w:p w:rsidR="004848AF" w:rsidRDefault="004848AF" w:rsidP="00564266">
      <w:pPr>
        <w:spacing w:line="360" w:lineRule="auto"/>
      </w:pPr>
      <w:r>
        <w:t>&lt;?php include('include/header.php');?&gt;</w:t>
      </w:r>
    </w:p>
    <w:p w:rsidR="004848AF" w:rsidRDefault="004848AF" w:rsidP="00564266">
      <w:pPr>
        <w:spacing w:line="360" w:lineRule="auto"/>
      </w:pPr>
    </w:p>
    <w:p w:rsidR="004848AF" w:rsidRDefault="004848AF" w:rsidP="00564266">
      <w:pPr>
        <w:spacing w:line="360" w:lineRule="auto"/>
      </w:pPr>
      <w:r>
        <w:t>&lt;!-- end: TOP NAVBAR --&gt;</w:t>
      </w:r>
    </w:p>
    <w:p w:rsidR="004848AF" w:rsidRDefault="004848AF" w:rsidP="00564266">
      <w:pPr>
        <w:spacing w:line="360" w:lineRule="auto"/>
      </w:pPr>
      <w:r>
        <w:t>&lt;div class="main-content" &gt;</w:t>
      </w:r>
    </w:p>
    <w:p w:rsidR="004848AF" w:rsidRDefault="004848AF" w:rsidP="00564266">
      <w:pPr>
        <w:spacing w:line="360" w:lineRule="auto"/>
      </w:pPr>
      <w:r>
        <w:t>&lt;div class="wrap-content container" id="container"&gt;</w:t>
      </w:r>
    </w:p>
    <w:p w:rsidR="004848AF" w:rsidRDefault="004848AF" w:rsidP="00564266">
      <w:pPr>
        <w:spacing w:line="360" w:lineRule="auto"/>
      </w:pPr>
      <w:r>
        <w:t>&lt;!-- start: PAGE TITLE --&gt;</w:t>
      </w:r>
    </w:p>
    <w:p w:rsidR="004848AF" w:rsidRDefault="004848AF" w:rsidP="00564266">
      <w:pPr>
        <w:spacing w:line="360" w:lineRule="auto"/>
      </w:pPr>
      <w:r>
        <w:t>&lt;section id="page-title"&gt;</w:t>
      </w:r>
    </w:p>
    <w:p w:rsidR="004848AF" w:rsidRDefault="004848AF" w:rsidP="00564266">
      <w:pPr>
        <w:spacing w:line="360" w:lineRule="auto"/>
      </w:pPr>
      <w:r>
        <w:t>&lt;div class="row"&gt;</w:t>
      </w:r>
    </w:p>
    <w:p w:rsidR="004848AF" w:rsidRDefault="004848AF" w:rsidP="00564266">
      <w:pPr>
        <w:spacing w:line="360" w:lineRule="auto"/>
      </w:pPr>
      <w:r>
        <w:t>&lt;div class="col-sm-8"&gt;</w:t>
      </w:r>
    </w:p>
    <w:p w:rsidR="004848AF" w:rsidRDefault="004848AF" w:rsidP="00564266">
      <w:pPr>
        <w:spacing w:line="360" w:lineRule="auto"/>
      </w:pPr>
      <w:r>
        <w:t>&lt;h1 class="mainTitle"&gt;Admin | Add Doctor&lt;/h1&gt;</w:t>
      </w:r>
    </w:p>
    <w:p w:rsidR="004848AF" w:rsidRDefault="004848AF" w:rsidP="00564266">
      <w:pPr>
        <w:spacing w:line="360" w:lineRule="auto"/>
      </w:pPr>
      <w:r>
        <w:t>&lt;/div&gt;</w:t>
      </w:r>
    </w:p>
    <w:p w:rsidR="004848AF" w:rsidRDefault="004848AF" w:rsidP="00564266">
      <w:pPr>
        <w:spacing w:line="360" w:lineRule="auto"/>
      </w:pPr>
      <w:r>
        <w:t>&lt;ol class="breadcrumb"&gt;</w:t>
      </w:r>
    </w:p>
    <w:p w:rsidR="004848AF" w:rsidRDefault="004848AF" w:rsidP="00564266">
      <w:pPr>
        <w:spacing w:line="360" w:lineRule="auto"/>
      </w:pPr>
      <w:r>
        <w:t>&lt;li&gt;</w:t>
      </w:r>
    </w:p>
    <w:p w:rsidR="004848AF" w:rsidRDefault="004848AF" w:rsidP="00564266">
      <w:pPr>
        <w:spacing w:line="360" w:lineRule="auto"/>
      </w:pPr>
      <w:r>
        <w:t>&lt;span&gt;Admin&lt;/span&gt;</w:t>
      </w:r>
    </w:p>
    <w:p w:rsidR="004848AF" w:rsidRDefault="004848AF" w:rsidP="00564266">
      <w:pPr>
        <w:spacing w:line="360" w:lineRule="auto"/>
      </w:pPr>
      <w:r>
        <w:t>&lt;/li&gt;</w:t>
      </w:r>
    </w:p>
    <w:p w:rsidR="004848AF" w:rsidRDefault="004848AF" w:rsidP="00564266">
      <w:pPr>
        <w:spacing w:line="360" w:lineRule="auto"/>
      </w:pPr>
      <w:r>
        <w:t>&lt;li class="active"&gt;</w:t>
      </w:r>
    </w:p>
    <w:p w:rsidR="004848AF" w:rsidRDefault="004848AF" w:rsidP="00564266">
      <w:pPr>
        <w:spacing w:line="360" w:lineRule="auto"/>
      </w:pPr>
      <w:r>
        <w:t>&lt;span&gt;Add Doctor&lt;/span&gt;</w:t>
      </w:r>
    </w:p>
    <w:p w:rsidR="004848AF" w:rsidRDefault="004848AF" w:rsidP="00564266">
      <w:pPr>
        <w:spacing w:line="360" w:lineRule="auto"/>
      </w:pPr>
      <w:r>
        <w:t>&lt;/li&gt;</w:t>
      </w:r>
    </w:p>
    <w:p w:rsidR="004848AF" w:rsidRDefault="004848AF" w:rsidP="00564266">
      <w:pPr>
        <w:spacing w:line="360" w:lineRule="auto"/>
      </w:pPr>
      <w:r>
        <w:t>&lt;/ol&gt;</w:t>
      </w:r>
    </w:p>
    <w:p w:rsidR="004848AF" w:rsidRDefault="004848AF" w:rsidP="00564266">
      <w:pPr>
        <w:spacing w:line="360" w:lineRule="auto"/>
      </w:pPr>
      <w:r>
        <w:t>&lt;/div&gt;</w:t>
      </w:r>
    </w:p>
    <w:p w:rsidR="004848AF" w:rsidRDefault="004848AF" w:rsidP="00564266">
      <w:pPr>
        <w:spacing w:line="360" w:lineRule="auto"/>
      </w:pPr>
      <w:r>
        <w:t>&lt;/section&gt;</w:t>
      </w:r>
    </w:p>
    <w:p w:rsidR="004848AF" w:rsidRDefault="004848AF" w:rsidP="00564266">
      <w:pPr>
        <w:spacing w:line="360" w:lineRule="auto"/>
      </w:pPr>
      <w:r>
        <w:t>&lt;!-- end: PAGE TITLE --&gt;</w:t>
      </w:r>
    </w:p>
    <w:p w:rsidR="004848AF" w:rsidRDefault="004848AF" w:rsidP="00564266">
      <w:pPr>
        <w:spacing w:line="360" w:lineRule="auto"/>
      </w:pPr>
      <w:r>
        <w:t>&lt;!-- start: BASIC EXAMPLE --&gt;</w:t>
      </w:r>
    </w:p>
    <w:p w:rsidR="004848AF" w:rsidRDefault="004848AF" w:rsidP="00564266">
      <w:pPr>
        <w:spacing w:line="360" w:lineRule="auto"/>
      </w:pPr>
      <w:r>
        <w:t>&lt;div class="container-fluid container-fullw bg-white"&gt;</w:t>
      </w:r>
    </w:p>
    <w:p w:rsidR="004848AF" w:rsidRDefault="004848AF" w:rsidP="00564266">
      <w:pPr>
        <w:spacing w:line="360" w:lineRule="auto"/>
      </w:pPr>
      <w:r>
        <w:t>&lt;div class="row"&gt;</w:t>
      </w:r>
    </w:p>
    <w:p w:rsidR="004848AF" w:rsidRDefault="004848AF" w:rsidP="00564266">
      <w:pPr>
        <w:spacing w:line="360" w:lineRule="auto"/>
      </w:pPr>
      <w:r>
        <w:t>&lt;div class="col-md-12"&gt;</w:t>
      </w:r>
    </w:p>
    <w:p w:rsidR="004848AF" w:rsidRDefault="004848AF" w:rsidP="00564266">
      <w:pPr>
        <w:spacing w:line="360" w:lineRule="auto"/>
      </w:pPr>
    </w:p>
    <w:p w:rsidR="004848AF" w:rsidRDefault="004848AF" w:rsidP="00564266">
      <w:pPr>
        <w:spacing w:line="360" w:lineRule="auto"/>
      </w:pPr>
      <w:r>
        <w:t>&lt;div class="row margin-top-30"&gt;</w:t>
      </w:r>
    </w:p>
    <w:p w:rsidR="004848AF" w:rsidRDefault="004848AF" w:rsidP="00564266">
      <w:pPr>
        <w:spacing w:line="360" w:lineRule="auto"/>
      </w:pPr>
      <w:r>
        <w:t>&lt;div class="col-lg-8 col-md-12"&gt;</w:t>
      </w:r>
    </w:p>
    <w:p w:rsidR="004848AF" w:rsidRDefault="004848AF" w:rsidP="00564266">
      <w:pPr>
        <w:spacing w:line="360" w:lineRule="auto"/>
      </w:pPr>
      <w:r>
        <w:t>&lt;div class="panel panel-white"&gt;</w:t>
      </w:r>
    </w:p>
    <w:p w:rsidR="004848AF" w:rsidRDefault="004848AF" w:rsidP="00564266">
      <w:pPr>
        <w:spacing w:line="360" w:lineRule="auto"/>
      </w:pPr>
      <w:r>
        <w:t>&lt;div class="panel-heading"&gt;</w:t>
      </w:r>
    </w:p>
    <w:p w:rsidR="004848AF" w:rsidRDefault="004848AF" w:rsidP="00564266">
      <w:pPr>
        <w:spacing w:line="360" w:lineRule="auto"/>
      </w:pPr>
      <w:r>
        <w:t>&lt;h5 class="panel-title"&gt;Add Doctor&lt;/h5&gt;</w:t>
      </w:r>
    </w:p>
    <w:p w:rsidR="004848AF" w:rsidRDefault="004848AF" w:rsidP="00564266">
      <w:pPr>
        <w:spacing w:line="360" w:lineRule="auto"/>
      </w:pPr>
      <w:r>
        <w:t>&lt;/div&gt;</w:t>
      </w:r>
    </w:p>
    <w:p w:rsidR="004848AF" w:rsidRDefault="004848AF" w:rsidP="00564266">
      <w:pPr>
        <w:spacing w:line="360" w:lineRule="auto"/>
      </w:pPr>
      <w:r>
        <w:t>&lt;div class="panel-body"&gt;</w:t>
      </w:r>
    </w:p>
    <w:p w:rsidR="004848AF" w:rsidRDefault="004848AF" w:rsidP="00564266">
      <w:pPr>
        <w:spacing w:line="360" w:lineRule="auto"/>
      </w:pPr>
    </w:p>
    <w:p w:rsidR="004848AF" w:rsidRDefault="004848AF" w:rsidP="00564266">
      <w:pPr>
        <w:spacing w:line="360" w:lineRule="auto"/>
      </w:pPr>
      <w:r>
        <w:t>&lt;form role="form" name="adddoc" method="post" onSubmit="return valid();"&gt;</w:t>
      </w:r>
    </w:p>
    <w:p w:rsidR="004848AF" w:rsidRDefault="004848AF" w:rsidP="00564266">
      <w:pPr>
        <w:spacing w:line="360" w:lineRule="auto"/>
      </w:pPr>
      <w:r>
        <w:t>&lt;div class="form-group"&gt;</w:t>
      </w:r>
    </w:p>
    <w:p w:rsidR="004848AF" w:rsidRDefault="004848AF" w:rsidP="00564266">
      <w:pPr>
        <w:spacing w:line="360" w:lineRule="auto"/>
      </w:pPr>
      <w:r>
        <w:t>&lt;label for="DoctorSpecialization"&gt;</w:t>
      </w:r>
    </w:p>
    <w:p w:rsidR="004848AF" w:rsidRDefault="004848AF" w:rsidP="00564266">
      <w:pPr>
        <w:spacing w:line="360" w:lineRule="auto"/>
      </w:pPr>
      <w:r>
        <w:t>Doctor Specialization</w:t>
      </w:r>
    </w:p>
    <w:p w:rsidR="004848AF" w:rsidRDefault="004848AF" w:rsidP="00564266">
      <w:pPr>
        <w:spacing w:line="360" w:lineRule="auto"/>
      </w:pPr>
      <w:r>
        <w:t>&lt;/label&gt;</w:t>
      </w:r>
    </w:p>
    <w:p w:rsidR="004848AF" w:rsidRDefault="004848AF" w:rsidP="00564266">
      <w:pPr>
        <w:spacing w:line="360" w:lineRule="auto"/>
      </w:pPr>
      <w:r>
        <w:t>&lt;select name="Doctorspecialization" class="form-control" required="required"&gt;</w:t>
      </w:r>
    </w:p>
    <w:p w:rsidR="004848AF" w:rsidRDefault="004848AF" w:rsidP="00564266">
      <w:pPr>
        <w:spacing w:line="360" w:lineRule="auto"/>
      </w:pPr>
      <w:r>
        <w:t>&lt;option value=""&gt;Select Specialization&lt;/option&gt;</w:t>
      </w:r>
    </w:p>
    <w:p w:rsidR="004848AF" w:rsidRDefault="004848AF" w:rsidP="00564266">
      <w:pPr>
        <w:spacing w:line="360" w:lineRule="auto"/>
      </w:pPr>
      <w:r>
        <w:t>&lt;?php $ret=mysqli_query($con,"select * from doctorspecilization");</w:t>
      </w:r>
    </w:p>
    <w:p w:rsidR="004848AF" w:rsidRDefault="004848AF" w:rsidP="00564266">
      <w:pPr>
        <w:spacing w:line="360" w:lineRule="auto"/>
      </w:pPr>
      <w:r>
        <w:t>while($row=mysqli_fetch_array($ret))</w:t>
      </w:r>
    </w:p>
    <w:p w:rsidR="004848AF" w:rsidRDefault="004848AF" w:rsidP="00564266">
      <w:pPr>
        <w:spacing w:line="360" w:lineRule="auto"/>
      </w:pPr>
      <w:r>
        <w:t>{</w:t>
      </w:r>
    </w:p>
    <w:p w:rsidR="004848AF" w:rsidRDefault="004848AF" w:rsidP="00564266">
      <w:pPr>
        <w:spacing w:line="360" w:lineRule="auto"/>
      </w:pPr>
      <w:r>
        <w:t>?&gt;</w:t>
      </w:r>
    </w:p>
    <w:p w:rsidR="004848AF" w:rsidRDefault="004848AF" w:rsidP="00564266">
      <w:pPr>
        <w:spacing w:line="360" w:lineRule="auto"/>
      </w:pPr>
      <w:r>
        <w:t>&lt;option value="&lt;?php echo htmlentities($row['specilization']);?&gt;"&gt;</w:t>
      </w:r>
    </w:p>
    <w:p w:rsidR="004848AF" w:rsidRDefault="004848AF" w:rsidP="00564266">
      <w:pPr>
        <w:spacing w:line="360" w:lineRule="auto"/>
      </w:pPr>
      <w:r>
        <w:t>&lt;?php echo htmlentities($row['specilization']);?&gt;</w:t>
      </w:r>
    </w:p>
    <w:p w:rsidR="004848AF" w:rsidRDefault="004848AF" w:rsidP="00564266">
      <w:pPr>
        <w:spacing w:line="360" w:lineRule="auto"/>
      </w:pPr>
      <w:r>
        <w:t>&lt;/option&gt;</w:t>
      </w:r>
    </w:p>
    <w:p w:rsidR="004848AF" w:rsidRDefault="004848AF" w:rsidP="00564266">
      <w:pPr>
        <w:spacing w:line="360" w:lineRule="auto"/>
      </w:pPr>
      <w:r>
        <w:t>&lt;?php } ?&gt;</w:t>
      </w:r>
    </w:p>
    <w:p w:rsidR="004848AF" w:rsidRDefault="004848AF" w:rsidP="00564266">
      <w:pPr>
        <w:spacing w:line="360" w:lineRule="auto"/>
      </w:pPr>
    </w:p>
    <w:p w:rsidR="004848AF" w:rsidRDefault="004848AF" w:rsidP="00564266">
      <w:pPr>
        <w:spacing w:line="360" w:lineRule="auto"/>
      </w:pPr>
      <w:r>
        <w:t>&lt;/select&gt;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for="doctorname"&gt;</w:t>
      </w:r>
    </w:p>
    <w:p w:rsidR="004848AF" w:rsidRDefault="004848AF" w:rsidP="00564266">
      <w:pPr>
        <w:spacing w:line="360" w:lineRule="auto"/>
      </w:pPr>
      <w:r>
        <w:t>Doctor Name</w:t>
      </w:r>
    </w:p>
    <w:p w:rsidR="004848AF" w:rsidRDefault="004848AF" w:rsidP="00564266">
      <w:pPr>
        <w:spacing w:line="360" w:lineRule="auto"/>
      </w:pPr>
      <w:r>
        <w:t>&lt;/label&gt;</w:t>
      </w:r>
    </w:p>
    <w:p w:rsidR="004848AF" w:rsidRDefault="004848AF" w:rsidP="00564266">
      <w:pPr>
        <w:spacing w:line="360" w:lineRule="auto"/>
      </w:pPr>
      <w:r>
        <w:t>&lt;input type="text" name="docname" class="form-control"  placeholder="Enter Doctor Name"&gt;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for="address"&gt;</w:t>
      </w:r>
    </w:p>
    <w:p w:rsidR="004848AF" w:rsidRDefault="004848AF" w:rsidP="00564266">
      <w:pPr>
        <w:spacing w:line="360" w:lineRule="auto"/>
      </w:pPr>
      <w:r>
        <w:t>Doctor Clinic Address</w:t>
      </w:r>
    </w:p>
    <w:p w:rsidR="004848AF" w:rsidRDefault="004848AF" w:rsidP="00564266">
      <w:pPr>
        <w:spacing w:line="360" w:lineRule="auto"/>
      </w:pPr>
      <w:r>
        <w:t>&lt;/label&gt;</w:t>
      </w:r>
    </w:p>
    <w:p w:rsidR="004848AF" w:rsidRDefault="004848AF" w:rsidP="00564266">
      <w:pPr>
        <w:spacing w:line="360" w:lineRule="auto"/>
      </w:pPr>
      <w:r>
        <w:t>&lt;textarea name="clinicaddress" class="form-control"  placeholder="Enter Doctor Clinic Address"&gt;&lt;/textarea&gt;</w:t>
      </w:r>
    </w:p>
    <w:p w:rsidR="004848AF" w:rsidRDefault="004848AF" w:rsidP="00564266">
      <w:pPr>
        <w:spacing w:line="360" w:lineRule="auto"/>
      </w:pPr>
      <w:r>
        <w:t>&lt;/div&gt;</w:t>
      </w:r>
    </w:p>
    <w:p w:rsidR="004848AF" w:rsidRDefault="004848AF" w:rsidP="00564266">
      <w:pPr>
        <w:spacing w:line="360" w:lineRule="auto"/>
      </w:pPr>
      <w:r>
        <w:t>&lt;div class="form-group"&gt;</w:t>
      </w:r>
    </w:p>
    <w:p w:rsidR="004848AF" w:rsidRDefault="004848AF" w:rsidP="00564266">
      <w:pPr>
        <w:spacing w:line="360" w:lineRule="auto"/>
      </w:pPr>
      <w:r>
        <w:t>&lt;label for="fess"&gt;</w:t>
      </w:r>
    </w:p>
    <w:p w:rsidR="004848AF" w:rsidRDefault="004848AF" w:rsidP="00564266">
      <w:pPr>
        <w:spacing w:line="360" w:lineRule="auto"/>
      </w:pPr>
      <w:r>
        <w:t>Doctor Consultancy Fees</w:t>
      </w:r>
    </w:p>
    <w:p w:rsidR="004848AF" w:rsidRDefault="004848AF" w:rsidP="00564266">
      <w:pPr>
        <w:spacing w:line="360" w:lineRule="auto"/>
      </w:pPr>
      <w:r>
        <w:t>&lt;/label&gt;</w:t>
      </w:r>
    </w:p>
    <w:p w:rsidR="004848AF" w:rsidRDefault="004848AF" w:rsidP="00564266">
      <w:pPr>
        <w:spacing w:line="360" w:lineRule="auto"/>
      </w:pPr>
      <w:r>
        <w:t>&lt;input type="text" name="docfees" class="form-control"  placeholder="Enter Doctor Consultancy Fees"&gt;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for="fess"&gt;</w:t>
      </w:r>
    </w:p>
    <w:p w:rsidR="004848AF" w:rsidRDefault="004848AF" w:rsidP="00564266">
      <w:pPr>
        <w:spacing w:line="360" w:lineRule="auto"/>
      </w:pPr>
      <w:r>
        <w:t>Doctor Contact no</w:t>
      </w:r>
    </w:p>
    <w:p w:rsidR="004848AF" w:rsidRDefault="004848AF" w:rsidP="00564266">
      <w:pPr>
        <w:spacing w:line="360" w:lineRule="auto"/>
      </w:pPr>
      <w:r>
        <w:t>&lt;/label&gt;</w:t>
      </w:r>
    </w:p>
    <w:p w:rsidR="004848AF" w:rsidRDefault="004848AF" w:rsidP="00564266">
      <w:pPr>
        <w:spacing w:line="360" w:lineRule="auto"/>
      </w:pPr>
      <w:r>
        <w:t>&lt;input type="text" name="doccontact" class="form-control"  placeholder="Enter Doctor Contact no"&gt;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for="fess"&gt;</w:t>
      </w:r>
    </w:p>
    <w:p w:rsidR="004848AF" w:rsidRDefault="004848AF" w:rsidP="00564266">
      <w:pPr>
        <w:spacing w:line="360" w:lineRule="auto"/>
      </w:pPr>
      <w:r>
        <w:t>Doctor Email</w:t>
      </w:r>
    </w:p>
    <w:p w:rsidR="004848AF" w:rsidRDefault="004848AF" w:rsidP="00564266">
      <w:pPr>
        <w:spacing w:line="360" w:lineRule="auto"/>
      </w:pPr>
      <w:r>
        <w:t>&lt;/label&gt;</w:t>
      </w:r>
    </w:p>
    <w:p w:rsidR="004848AF" w:rsidRDefault="004848AF" w:rsidP="00564266">
      <w:pPr>
        <w:spacing w:line="360" w:lineRule="auto"/>
      </w:pPr>
      <w:r>
        <w:t>&lt;input type="email" name="docemail" class="form-control"  placeholder="Enter Doctor Email id"&gt;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for="exampleInputPassword1"&gt;</w:t>
      </w:r>
    </w:p>
    <w:p w:rsidR="004848AF" w:rsidRDefault="004848AF" w:rsidP="00564266">
      <w:pPr>
        <w:spacing w:line="360" w:lineRule="auto"/>
      </w:pPr>
      <w:r>
        <w:t>Password</w:t>
      </w:r>
    </w:p>
    <w:p w:rsidR="004848AF" w:rsidRDefault="004848AF" w:rsidP="00564266">
      <w:pPr>
        <w:spacing w:line="360" w:lineRule="auto"/>
      </w:pPr>
      <w:r>
        <w:t>&lt;/label&gt;</w:t>
      </w:r>
    </w:p>
    <w:p w:rsidR="004848AF" w:rsidRDefault="004848AF" w:rsidP="00564266">
      <w:pPr>
        <w:spacing w:line="360" w:lineRule="auto"/>
      </w:pPr>
      <w:r>
        <w:t>&lt;input type="password" name="npass" class="form-control"  placeholder="New Password" required="required"&gt;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r>
        <w:t>&lt;div class="form-group"&gt;</w:t>
      </w:r>
    </w:p>
    <w:p w:rsidR="004848AF" w:rsidRDefault="004848AF" w:rsidP="00564266">
      <w:pPr>
        <w:spacing w:line="360" w:lineRule="auto"/>
      </w:pPr>
      <w:r>
        <w:t>&lt;label for="exampleInputPassword2"&gt;</w:t>
      </w:r>
    </w:p>
    <w:p w:rsidR="004848AF" w:rsidRDefault="004848AF" w:rsidP="00564266">
      <w:pPr>
        <w:spacing w:line="360" w:lineRule="auto"/>
      </w:pPr>
      <w:r>
        <w:t>Confirm Password</w:t>
      </w:r>
    </w:p>
    <w:p w:rsidR="004848AF" w:rsidRDefault="004848AF" w:rsidP="00564266">
      <w:pPr>
        <w:spacing w:line="360" w:lineRule="auto"/>
      </w:pPr>
      <w:r>
        <w:t>&lt;/label&gt;</w:t>
      </w:r>
    </w:p>
    <w:p w:rsidR="004848AF" w:rsidRDefault="004848AF" w:rsidP="00564266">
      <w:pPr>
        <w:spacing w:line="360" w:lineRule="auto"/>
      </w:pPr>
      <w:r>
        <w:t>&lt;input type="password" name="cfpass" class="form-control"  placeholder="Confirm Password" required="required"&gt;</w:t>
      </w:r>
    </w:p>
    <w:p w:rsidR="004848AF" w:rsidRDefault="004848AF" w:rsidP="00564266">
      <w:pPr>
        <w:spacing w:line="360" w:lineRule="auto"/>
      </w:pPr>
      <w:r>
        <w:t>&lt;/div&gt;</w:t>
      </w: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p>
    <w:p w:rsidR="004848AF" w:rsidRDefault="004848AF" w:rsidP="00564266">
      <w:pPr>
        <w:spacing w:line="360" w:lineRule="auto"/>
      </w:pPr>
      <w:r>
        <w:t>&lt;button type="submit" name="submit" class="btn btn-o btn-primary"&gt;</w:t>
      </w:r>
    </w:p>
    <w:p w:rsidR="004848AF" w:rsidRDefault="004848AF" w:rsidP="00564266">
      <w:pPr>
        <w:spacing w:line="360" w:lineRule="auto"/>
      </w:pPr>
      <w:r>
        <w:t>Submit</w:t>
      </w:r>
    </w:p>
    <w:p w:rsidR="009C59F9" w:rsidRDefault="004848AF" w:rsidP="00564266">
      <w:pPr>
        <w:spacing w:line="360" w:lineRule="auto"/>
      </w:pPr>
      <w:r>
        <w:t>&lt;/button&gt;</w:t>
      </w:r>
      <w:r>
        <w:tab/>
      </w:r>
      <w:r>
        <w:tab/>
      </w:r>
      <w:r>
        <w:tab/>
      </w:r>
      <w:r>
        <w:tab/>
      </w:r>
      <w:r>
        <w:tab/>
      </w:r>
      <w:r>
        <w:tab/>
      </w:r>
      <w:r>
        <w:tab/>
      </w:r>
      <w:r>
        <w:tab/>
      </w:r>
      <w:r>
        <w:tab/>
      </w:r>
      <w:r>
        <w:tab/>
      </w:r>
      <w:r>
        <w:tab/>
      </w:r>
      <w:r>
        <w:tab/>
        <w:t>&lt;/form&gt;</w:t>
      </w:r>
    </w:p>
    <w:p w:rsidR="009C59F9" w:rsidRDefault="004848AF" w:rsidP="00564266">
      <w:pPr>
        <w:spacing w:line="360" w:lineRule="auto"/>
      </w:pPr>
      <w:r>
        <w:t>&lt;/div&gt;</w:t>
      </w:r>
    </w:p>
    <w:p w:rsidR="009C59F9"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r>
        <w:tab/>
      </w:r>
      <w:r>
        <w:tab/>
      </w:r>
      <w:r>
        <w:tab/>
      </w:r>
      <w:r>
        <w:tab/>
      </w:r>
      <w:r>
        <w:tab/>
      </w:r>
      <w:r>
        <w:tab/>
      </w:r>
      <w:r>
        <w:tab/>
      </w:r>
      <w:r>
        <w:tab/>
      </w:r>
      <w:r>
        <w:tab/>
        <w:t>&lt;/div&gt;</w:t>
      </w:r>
    </w:p>
    <w:p w:rsidR="004848AF" w:rsidRDefault="004848AF" w:rsidP="00564266">
      <w:pPr>
        <w:spacing w:line="360" w:lineRule="auto"/>
      </w:pPr>
      <w:r>
        <w:t>&lt;div class="col-lg-12 col-md-12"&gt;</w:t>
      </w:r>
    </w:p>
    <w:p w:rsidR="004848AF" w:rsidRDefault="004848AF" w:rsidP="00564266">
      <w:pPr>
        <w:spacing w:line="360" w:lineRule="auto"/>
      </w:pPr>
      <w:r>
        <w:t>&lt;div class="panel panel-white"&gt;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9C59F9" w:rsidP="00564266">
      <w:pPr>
        <w:spacing w:line="360" w:lineRule="auto"/>
      </w:pPr>
      <w:r>
        <w:t>&lt;!-- end: BASIC EXAMPLE --</w:t>
      </w:r>
    </w:p>
    <w:p w:rsidR="004848AF" w:rsidRDefault="004848AF" w:rsidP="00564266">
      <w:pPr>
        <w:spacing w:line="360" w:lineRule="auto"/>
      </w:pPr>
      <w:r>
        <w:t>&lt;!-- end: SELECT BOXES --&gt;</w:t>
      </w:r>
    </w:p>
    <w:p w:rsidR="004848AF" w:rsidRDefault="004848AF" w:rsidP="00564266">
      <w:pPr>
        <w:spacing w:line="360" w:lineRule="auto"/>
      </w:pP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&lt;/div&gt;</w:t>
      </w:r>
    </w:p>
    <w:p w:rsidR="004848AF" w:rsidRDefault="004848AF" w:rsidP="00564266">
      <w:pPr>
        <w:spacing w:line="360" w:lineRule="auto"/>
      </w:pPr>
      <w:r>
        <w:t>&lt;!-- start: FOOTER --&gt;</w:t>
      </w:r>
    </w:p>
    <w:p w:rsidR="004848AF" w:rsidRDefault="004848AF" w:rsidP="00564266">
      <w:pPr>
        <w:spacing w:line="360" w:lineRule="auto"/>
      </w:pPr>
      <w:r>
        <w:t>&lt;?php include('include/footer.php');?&gt;</w:t>
      </w:r>
    </w:p>
    <w:p w:rsidR="004848AF" w:rsidRDefault="004848AF" w:rsidP="00564266">
      <w:pPr>
        <w:spacing w:line="360" w:lineRule="auto"/>
      </w:pPr>
      <w:r>
        <w:t>&lt;!-- end: FOOTER --&gt;</w:t>
      </w:r>
    </w:p>
    <w:p w:rsidR="004848AF" w:rsidRDefault="004848AF" w:rsidP="00564266">
      <w:pPr>
        <w:spacing w:line="360" w:lineRule="auto"/>
      </w:pPr>
    </w:p>
    <w:p w:rsidR="004848AF" w:rsidRDefault="004848AF" w:rsidP="00564266">
      <w:pPr>
        <w:spacing w:line="360" w:lineRule="auto"/>
      </w:pPr>
      <w:r>
        <w:t>&lt;!-- start: SETTINGS --&gt;</w:t>
      </w:r>
    </w:p>
    <w:p w:rsidR="004848AF" w:rsidRDefault="004848AF" w:rsidP="00564266">
      <w:pPr>
        <w:spacing w:line="360" w:lineRule="auto"/>
      </w:pPr>
      <w:r>
        <w:t>&lt;?php include('include/setting.php');?&gt;</w:t>
      </w:r>
    </w:p>
    <w:p w:rsidR="004848AF" w:rsidRDefault="004848AF" w:rsidP="00564266">
      <w:pPr>
        <w:spacing w:line="360" w:lineRule="auto"/>
      </w:pPr>
      <w:r>
        <w:t>&lt;&gt;</w:t>
      </w:r>
    </w:p>
    <w:p w:rsidR="004848AF" w:rsidRDefault="004848AF" w:rsidP="00564266">
      <w:pPr>
        <w:spacing w:line="360" w:lineRule="auto"/>
      </w:pPr>
      <w:r>
        <w:t>&lt;!-- end: SETTINGS --&gt;</w:t>
      </w:r>
    </w:p>
    <w:p w:rsidR="004848AF" w:rsidRDefault="004848AF" w:rsidP="00564266">
      <w:pPr>
        <w:spacing w:line="360" w:lineRule="auto"/>
      </w:pPr>
      <w:r>
        <w:t>&lt;/div&gt;</w:t>
      </w:r>
    </w:p>
    <w:p w:rsidR="004848AF" w:rsidRDefault="004848AF" w:rsidP="00564266">
      <w:pPr>
        <w:spacing w:line="360" w:lineRule="auto"/>
      </w:pPr>
      <w:r>
        <w:t>&lt;!-- start: MAIN JAVASCRIPTS --&gt;</w:t>
      </w:r>
    </w:p>
    <w:p w:rsidR="004848AF" w:rsidRDefault="004848AF" w:rsidP="00564266">
      <w:pPr>
        <w:spacing w:line="360" w:lineRule="auto"/>
      </w:pPr>
      <w:r>
        <w:t>&lt;script src="vendor/jquery/jquery.min.js"&gt;&lt;/script&gt;</w:t>
      </w:r>
    </w:p>
    <w:p w:rsidR="004848AF" w:rsidRDefault="004848AF" w:rsidP="00564266">
      <w:pPr>
        <w:spacing w:line="360" w:lineRule="auto"/>
      </w:pPr>
      <w:r>
        <w:t>&lt;script src="vendor/bootstrap/js/bootstrap.min.js"&gt;&lt;/script&gt;</w:t>
      </w:r>
    </w:p>
    <w:p w:rsidR="004848AF" w:rsidRDefault="004848AF" w:rsidP="00564266">
      <w:pPr>
        <w:spacing w:line="360" w:lineRule="auto"/>
      </w:pPr>
      <w:r>
        <w:t>&lt;script src="vendor/modernizr/modernizr.js"&gt;&lt;/script&gt;</w:t>
      </w:r>
    </w:p>
    <w:p w:rsidR="004848AF" w:rsidRDefault="004848AF" w:rsidP="00564266">
      <w:pPr>
        <w:spacing w:line="360" w:lineRule="auto"/>
      </w:pPr>
      <w:r>
        <w:t>&lt;script src="vendor/jquery-cookie/jquery.cookie.js"&gt;&lt;/script&gt;</w:t>
      </w:r>
    </w:p>
    <w:p w:rsidR="004848AF" w:rsidRDefault="004848AF" w:rsidP="00564266">
      <w:pPr>
        <w:spacing w:line="360" w:lineRule="auto"/>
      </w:pPr>
      <w:r>
        <w:t>&lt;script src="vendor/perfect-scrollbar/perfect-scrollbar.min.js"&gt;&lt;/script&gt;</w:t>
      </w:r>
    </w:p>
    <w:p w:rsidR="004848AF" w:rsidRDefault="004848AF" w:rsidP="00564266">
      <w:pPr>
        <w:spacing w:line="360" w:lineRule="auto"/>
      </w:pPr>
      <w:r>
        <w:t>&lt;script src="vendor/switchery/switchery.min.js"&gt;&lt;/script&gt;</w:t>
      </w:r>
    </w:p>
    <w:p w:rsidR="004848AF" w:rsidRDefault="004848AF" w:rsidP="00564266">
      <w:pPr>
        <w:spacing w:line="360" w:lineRule="auto"/>
      </w:pPr>
      <w:r>
        <w:t>&lt;!-- end: MAIN JAVASCRIPTS --&gt;</w:t>
      </w:r>
    </w:p>
    <w:p w:rsidR="004848AF" w:rsidRDefault="004848AF" w:rsidP="00564266">
      <w:pPr>
        <w:spacing w:line="360" w:lineRule="auto"/>
      </w:pPr>
      <w:r>
        <w:t>&lt;!-- start: JAVASCRIPTS REQUIRED FOR THIS PAGE ONLY --&gt;</w:t>
      </w:r>
    </w:p>
    <w:p w:rsidR="004848AF" w:rsidRDefault="004848AF" w:rsidP="00564266">
      <w:pPr>
        <w:spacing w:line="360" w:lineRule="auto"/>
      </w:pPr>
      <w:r>
        <w:t>&lt;script src="vendor/maskedinput/jquery.maskedinput.min.js"&gt;&lt;/script&gt;</w:t>
      </w:r>
    </w:p>
    <w:p w:rsidR="004848AF" w:rsidRDefault="004848AF" w:rsidP="00564266">
      <w:pPr>
        <w:spacing w:line="360" w:lineRule="auto"/>
      </w:pPr>
      <w:r>
        <w:t>&lt;script src="vendor/bootstrap-touchspin/jquery.bootstrap-touchspin.min.js"&gt;&lt;/script&gt;</w:t>
      </w:r>
    </w:p>
    <w:p w:rsidR="004848AF" w:rsidRDefault="004848AF" w:rsidP="00564266">
      <w:pPr>
        <w:spacing w:line="360" w:lineRule="auto"/>
      </w:pPr>
      <w:r>
        <w:t>&lt;script src="vendor/autosize/autosize.min.js"&gt;&lt;/script&gt;</w:t>
      </w:r>
    </w:p>
    <w:p w:rsidR="004848AF" w:rsidRDefault="004848AF" w:rsidP="00564266">
      <w:pPr>
        <w:spacing w:line="360" w:lineRule="auto"/>
      </w:pPr>
      <w:r>
        <w:t>&lt;script src="vendor/selectFx/classie.js"&gt;&lt;/script&gt;</w:t>
      </w:r>
    </w:p>
    <w:p w:rsidR="004848AF" w:rsidRDefault="004848AF" w:rsidP="00564266">
      <w:pPr>
        <w:spacing w:line="360" w:lineRule="auto"/>
      </w:pPr>
      <w:r>
        <w:t>&lt;script src="vendor/selectFx/selectFx.js"&gt;&lt;/script&gt;</w:t>
      </w:r>
    </w:p>
    <w:p w:rsidR="004848AF" w:rsidRDefault="004848AF" w:rsidP="00564266">
      <w:pPr>
        <w:spacing w:line="360" w:lineRule="auto"/>
      </w:pPr>
      <w:r>
        <w:t>&lt;script src="vendor/select2/select2.min.js"&gt;&lt;/script&gt;</w:t>
      </w:r>
    </w:p>
    <w:p w:rsidR="004848AF" w:rsidRDefault="004848AF" w:rsidP="00564266">
      <w:pPr>
        <w:spacing w:line="360" w:lineRule="auto"/>
      </w:pPr>
      <w:r>
        <w:t>&lt;script src="vendor/bootstrap-datepicker/bootstrap-datepicker.min.js"&gt;&lt;/script&gt;</w:t>
      </w:r>
    </w:p>
    <w:p w:rsidR="004848AF" w:rsidRDefault="004848AF" w:rsidP="00564266">
      <w:pPr>
        <w:spacing w:line="360" w:lineRule="auto"/>
      </w:pPr>
      <w:r>
        <w:t>&lt;script src="vendor/bootstrap-timepicker/bootstrap-timepicker.min.js"&gt;&lt;/script&gt;</w:t>
      </w:r>
    </w:p>
    <w:p w:rsidR="004848AF" w:rsidRDefault="004848AF" w:rsidP="00564266">
      <w:pPr>
        <w:spacing w:line="360" w:lineRule="auto"/>
      </w:pPr>
      <w:r>
        <w:t>&lt;!-- end: JAVASCRIPTS REQUIRED FOR THIS PAGE ONLY --&gt;</w:t>
      </w:r>
    </w:p>
    <w:p w:rsidR="004848AF" w:rsidRDefault="004848AF" w:rsidP="00564266">
      <w:pPr>
        <w:spacing w:line="360" w:lineRule="auto"/>
      </w:pPr>
      <w:r>
        <w:t>&lt;!-- start: CLIP-TWO JAVASCRIPTS --&gt;</w:t>
      </w:r>
    </w:p>
    <w:p w:rsidR="004848AF" w:rsidRDefault="004848AF" w:rsidP="00564266">
      <w:pPr>
        <w:spacing w:line="360" w:lineRule="auto"/>
      </w:pPr>
      <w:r>
        <w:t>&lt;script src="assets/js/main.js"&gt;&lt;/script&gt;</w:t>
      </w:r>
    </w:p>
    <w:p w:rsidR="004848AF" w:rsidRDefault="004848AF" w:rsidP="00564266">
      <w:pPr>
        <w:spacing w:line="360" w:lineRule="auto"/>
      </w:pPr>
      <w:r>
        <w:t>&lt;!-- start: JavaScript Event Handlers for this page --&gt;</w:t>
      </w:r>
    </w:p>
    <w:p w:rsidR="004848AF" w:rsidRDefault="004848AF" w:rsidP="00564266">
      <w:pPr>
        <w:spacing w:line="360" w:lineRule="auto"/>
      </w:pPr>
      <w:r>
        <w:t>&lt;script src="assets/js/form-elements.js"&gt;&lt;/script&gt;</w:t>
      </w:r>
    </w:p>
    <w:p w:rsidR="004848AF" w:rsidRDefault="004848AF" w:rsidP="00564266">
      <w:pPr>
        <w:spacing w:line="360" w:lineRule="auto"/>
      </w:pPr>
      <w:r>
        <w:t>&lt;script&gt;</w:t>
      </w:r>
    </w:p>
    <w:p w:rsidR="004848AF" w:rsidRDefault="004848AF" w:rsidP="00564266">
      <w:pPr>
        <w:spacing w:line="360" w:lineRule="auto"/>
      </w:pPr>
      <w:r>
        <w:t>jQuery(document).ready(function() {</w:t>
      </w:r>
    </w:p>
    <w:p w:rsidR="004848AF" w:rsidRDefault="004848AF" w:rsidP="00564266">
      <w:pPr>
        <w:spacing w:line="360" w:lineRule="auto"/>
      </w:pPr>
      <w:r>
        <w:t>Main.init();</w:t>
      </w:r>
    </w:p>
    <w:p w:rsidR="004848AF" w:rsidRDefault="004848AF" w:rsidP="00564266">
      <w:pPr>
        <w:spacing w:line="360" w:lineRule="auto"/>
      </w:pPr>
      <w:r>
        <w:t>FormElements.init();</w:t>
      </w:r>
    </w:p>
    <w:p w:rsidR="004848AF" w:rsidRDefault="004848AF" w:rsidP="00564266">
      <w:pPr>
        <w:spacing w:line="360" w:lineRule="auto"/>
      </w:pPr>
      <w:r>
        <w:t>});</w:t>
      </w:r>
    </w:p>
    <w:p w:rsidR="004848AF" w:rsidRDefault="004848AF" w:rsidP="00564266">
      <w:pPr>
        <w:spacing w:line="360" w:lineRule="auto"/>
      </w:pPr>
      <w:r>
        <w:t>&lt;/script&gt;</w:t>
      </w:r>
    </w:p>
    <w:p w:rsidR="004848AF" w:rsidRDefault="004848AF" w:rsidP="00564266">
      <w:pPr>
        <w:spacing w:line="360" w:lineRule="auto"/>
      </w:pPr>
      <w:r>
        <w:t>&lt;!-- end: JavaScript Event Handlers for this page --&gt;</w:t>
      </w:r>
    </w:p>
    <w:p w:rsidR="004848AF" w:rsidRDefault="004848AF" w:rsidP="00564266">
      <w:pPr>
        <w:spacing w:line="360" w:lineRule="auto"/>
      </w:pPr>
      <w:r>
        <w:t>&lt;!-- end: CLIP-TWO JAVASCRIPTS --&gt;</w:t>
      </w:r>
    </w:p>
    <w:p w:rsidR="004848AF" w:rsidRDefault="004848AF" w:rsidP="00564266">
      <w:pPr>
        <w:spacing w:line="360" w:lineRule="auto"/>
      </w:pPr>
      <w:r>
        <w:t>&lt;/body&gt;</w:t>
      </w:r>
    </w:p>
    <w:p w:rsidR="004848AF" w:rsidRDefault="004848AF" w:rsidP="00564266">
      <w:pPr>
        <w:spacing w:line="360" w:lineRule="auto"/>
      </w:pPr>
      <w:r>
        <w:t>&lt;/html&gt;</w:t>
      </w:r>
    </w:p>
    <w:p w:rsidR="009C59F9" w:rsidRDefault="009C59F9" w:rsidP="004848AF">
      <w:pPr>
        <w:spacing w:line="360" w:lineRule="auto"/>
      </w:pPr>
    </w:p>
    <w:p w:rsidR="009C59F9" w:rsidRDefault="009C59F9"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564266" w:rsidRDefault="00564266" w:rsidP="004848AF">
      <w:pPr>
        <w:spacing w:line="360" w:lineRule="auto"/>
      </w:pPr>
    </w:p>
    <w:p w:rsidR="009C59F9" w:rsidRDefault="009C59F9" w:rsidP="009C59F9">
      <w:pPr>
        <w:pStyle w:val="ListParagraph"/>
        <w:widowControl/>
        <w:suppressAutoHyphens w:val="0"/>
        <w:spacing w:after="200" w:line="276" w:lineRule="auto"/>
        <w:ind w:left="0"/>
        <w:contextualSpacing/>
      </w:pPr>
    </w:p>
    <w:p w:rsidR="009C59F9" w:rsidRDefault="009C59F9" w:rsidP="009C59F9">
      <w:pPr>
        <w:pStyle w:val="ListParagraph"/>
        <w:widowControl/>
        <w:suppressAutoHyphens w:val="0"/>
        <w:spacing w:after="200" w:line="276" w:lineRule="auto"/>
        <w:ind w:left="0"/>
        <w:contextualSpacing/>
      </w:pPr>
    </w:p>
    <w:p w:rsidR="001248D9" w:rsidRPr="005A4C8F" w:rsidRDefault="009C59F9" w:rsidP="009C59F9">
      <w:pPr>
        <w:pStyle w:val="ListParagraph"/>
        <w:widowControl/>
        <w:suppressAutoHyphens w:val="0"/>
        <w:spacing w:after="200" w:line="276" w:lineRule="auto"/>
        <w:ind w:left="0"/>
        <w:contextualSpacing/>
        <w:rPr>
          <w:b/>
          <w:sz w:val="32"/>
          <w:szCs w:val="32"/>
        </w:rPr>
      </w:pPr>
      <w:r>
        <w:rPr>
          <w:b/>
          <w:sz w:val="32"/>
          <w:szCs w:val="32"/>
        </w:rPr>
        <w:t>7.</w:t>
      </w:r>
      <w:r w:rsidRPr="005A4C8F">
        <w:rPr>
          <w:b/>
          <w:sz w:val="32"/>
          <w:szCs w:val="32"/>
        </w:rPr>
        <w:t xml:space="preserve"> TESTING</w:t>
      </w:r>
    </w:p>
    <w:p w:rsidR="001248D9" w:rsidRDefault="001248D9" w:rsidP="001248D9">
      <w:pPr>
        <w:spacing w:line="360" w:lineRule="auto"/>
        <w:jc w:val="both"/>
      </w:pPr>
      <w:r w:rsidRPr="00800CC2">
        <w:t xml:space="preserve">Testing is a process to show the correctness of the program. Testing is needed to show completeness, </w:t>
      </w:r>
      <w:r>
        <w:t>i</w:t>
      </w:r>
      <w:r w:rsidRPr="00800CC2">
        <w:t xml:space="preserve">t improve the quality of the software and to provide the maintenance aid. Some testing standards are therefore necessary reduce the testing costs and operation time. Testing software extends throughout the coding phase and it represents the ultimate review of configurations, design and coding. Based on the way the software reacts to these testing, we can decide whether the configuration that has been built is study or not. </w:t>
      </w:r>
      <w:r>
        <w:t>All</w:t>
      </w:r>
      <w:r w:rsidRPr="00800CC2">
        <w:t xml:space="preserve"> components of an application are tested, as the failure to do so many results in a series of bugs after the software is put to use.</w:t>
      </w:r>
    </w:p>
    <w:p w:rsidR="001A4B96" w:rsidRDefault="001A4B96" w:rsidP="001248D9">
      <w:pPr>
        <w:spacing w:line="360" w:lineRule="auto"/>
        <w:jc w:val="both"/>
      </w:pPr>
    </w:p>
    <w:p w:rsidR="001248D9" w:rsidRPr="00D17D5A" w:rsidRDefault="00564266" w:rsidP="001248D9">
      <w:pPr>
        <w:spacing w:line="360" w:lineRule="auto"/>
        <w:rPr>
          <w:b/>
          <w:sz w:val="28"/>
          <w:szCs w:val="28"/>
        </w:rPr>
      </w:pPr>
      <w:r>
        <w:rPr>
          <w:b/>
          <w:sz w:val="28"/>
          <w:szCs w:val="28"/>
        </w:rPr>
        <w:t xml:space="preserve">7.1 </w:t>
      </w:r>
      <w:r w:rsidRPr="00D17D5A">
        <w:rPr>
          <w:b/>
          <w:sz w:val="28"/>
          <w:szCs w:val="28"/>
        </w:rPr>
        <w:t>Blackbox</w:t>
      </w:r>
      <w:r w:rsidR="001248D9" w:rsidRPr="00D17D5A">
        <w:rPr>
          <w:b/>
          <w:sz w:val="28"/>
          <w:szCs w:val="28"/>
        </w:rPr>
        <w:t xml:space="preserve"> Tes</w:t>
      </w:r>
      <w:r w:rsidR="001248D9">
        <w:rPr>
          <w:b/>
          <w:sz w:val="28"/>
          <w:szCs w:val="28"/>
        </w:rPr>
        <w:t>t</w:t>
      </w:r>
      <w:r w:rsidR="001248D9" w:rsidRPr="00D17D5A">
        <w:rPr>
          <w:b/>
          <w:sz w:val="28"/>
          <w:szCs w:val="28"/>
        </w:rPr>
        <w:t>ing</w:t>
      </w:r>
    </w:p>
    <w:p w:rsidR="001248D9" w:rsidRDefault="001248D9" w:rsidP="001248D9">
      <w:pPr>
        <w:spacing w:line="360" w:lineRule="auto"/>
        <w:jc w:val="both"/>
      </w:pPr>
      <w:r>
        <w:t xml:space="preserve">        Blackbox testing, also called behavioral testing, focuses on the functional requirements of software. This testing approach enables the software engineer to derive the input conditions that will fully exercise all requirements for a program. Blackbox testing attempts to find the errors like</w:t>
      </w:r>
    </w:p>
    <w:p w:rsidR="001248D9" w:rsidRDefault="001248D9" w:rsidP="005762B7">
      <w:pPr>
        <w:widowControl/>
        <w:numPr>
          <w:ilvl w:val="0"/>
          <w:numId w:val="23"/>
        </w:numPr>
        <w:suppressAutoHyphens w:val="0"/>
        <w:spacing w:line="360" w:lineRule="auto"/>
      </w:pPr>
      <w:r>
        <w:t>Incorrect or missing functions</w:t>
      </w:r>
    </w:p>
    <w:p w:rsidR="001248D9" w:rsidRDefault="001248D9" w:rsidP="005762B7">
      <w:pPr>
        <w:widowControl/>
        <w:numPr>
          <w:ilvl w:val="0"/>
          <w:numId w:val="23"/>
        </w:numPr>
        <w:suppressAutoHyphens w:val="0"/>
        <w:spacing w:line="360" w:lineRule="auto"/>
      </w:pPr>
      <w:r>
        <w:t>Interface errors</w:t>
      </w:r>
    </w:p>
    <w:p w:rsidR="001248D9" w:rsidRDefault="001248D9" w:rsidP="005762B7">
      <w:pPr>
        <w:widowControl/>
        <w:numPr>
          <w:ilvl w:val="0"/>
          <w:numId w:val="23"/>
        </w:numPr>
        <w:suppressAutoHyphens w:val="0"/>
        <w:spacing w:line="360" w:lineRule="auto"/>
      </w:pPr>
      <w:r>
        <w:t>Errors in datastructures or external database access</w:t>
      </w:r>
    </w:p>
    <w:p w:rsidR="001248D9" w:rsidRDefault="001248D9" w:rsidP="005762B7">
      <w:pPr>
        <w:widowControl/>
        <w:numPr>
          <w:ilvl w:val="0"/>
          <w:numId w:val="23"/>
        </w:numPr>
        <w:suppressAutoHyphens w:val="0"/>
        <w:spacing w:line="360" w:lineRule="auto"/>
      </w:pPr>
      <w:r>
        <w:t>Behavior or performance errors</w:t>
      </w:r>
    </w:p>
    <w:p w:rsidR="001248D9" w:rsidRDefault="001248D9" w:rsidP="005762B7">
      <w:pPr>
        <w:widowControl/>
        <w:numPr>
          <w:ilvl w:val="0"/>
          <w:numId w:val="23"/>
        </w:numPr>
        <w:suppressAutoHyphens w:val="0"/>
        <w:spacing w:line="360" w:lineRule="auto"/>
      </w:pPr>
      <w:r>
        <w:t>Initialization and termination errors</w:t>
      </w:r>
    </w:p>
    <w:p w:rsidR="001248D9" w:rsidRDefault="001248D9" w:rsidP="001248D9">
      <w:pPr>
        <w:spacing w:line="360" w:lineRule="auto"/>
      </w:pPr>
      <w:r>
        <w:t xml:space="preserve">In Blackbox testing software is exercised over a full range of inputs and outputs are observed for correctness. </w:t>
      </w:r>
    </w:p>
    <w:p w:rsidR="001A4B96" w:rsidRDefault="001A4B96" w:rsidP="001248D9">
      <w:pPr>
        <w:spacing w:line="360" w:lineRule="auto"/>
      </w:pPr>
    </w:p>
    <w:p w:rsidR="001248D9" w:rsidRPr="00D17D5A" w:rsidRDefault="00564266" w:rsidP="001248D9">
      <w:pPr>
        <w:spacing w:line="360" w:lineRule="auto"/>
        <w:rPr>
          <w:b/>
          <w:sz w:val="28"/>
          <w:szCs w:val="28"/>
        </w:rPr>
      </w:pPr>
      <w:r>
        <w:rPr>
          <w:b/>
          <w:sz w:val="28"/>
          <w:szCs w:val="28"/>
        </w:rPr>
        <w:t xml:space="preserve">7.2 </w:t>
      </w:r>
      <w:r w:rsidRPr="00D17D5A">
        <w:rPr>
          <w:b/>
          <w:sz w:val="28"/>
          <w:szCs w:val="28"/>
        </w:rPr>
        <w:t>Whitebox</w:t>
      </w:r>
      <w:r w:rsidR="001248D9" w:rsidRPr="00D17D5A">
        <w:rPr>
          <w:b/>
          <w:sz w:val="28"/>
          <w:szCs w:val="28"/>
        </w:rPr>
        <w:t xml:space="preserve"> Testing</w:t>
      </w:r>
    </w:p>
    <w:p w:rsidR="001248D9" w:rsidRDefault="001248D9" w:rsidP="001248D9">
      <w:pPr>
        <w:spacing w:line="360" w:lineRule="auto"/>
        <w:jc w:val="both"/>
      </w:pPr>
      <w:r>
        <w:t xml:space="preserve">         Whitebox testing is also called Glassbox testing is a test case design control; structure of the procedural design to derive test cases using Whitebox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datastructure to ensure their validity.  </w:t>
      </w:r>
    </w:p>
    <w:p w:rsidR="008F519E" w:rsidRDefault="008F519E" w:rsidP="001248D9">
      <w:pPr>
        <w:spacing w:line="360" w:lineRule="auto"/>
        <w:rPr>
          <w:b/>
          <w:sz w:val="28"/>
          <w:szCs w:val="28"/>
        </w:rPr>
      </w:pPr>
    </w:p>
    <w:p w:rsidR="008F519E" w:rsidRDefault="008F519E" w:rsidP="001248D9">
      <w:pPr>
        <w:spacing w:line="360" w:lineRule="auto"/>
        <w:rPr>
          <w:b/>
          <w:sz w:val="28"/>
          <w:szCs w:val="28"/>
        </w:rPr>
      </w:pPr>
    </w:p>
    <w:p w:rsidR="001248D9" w:rsidRPr="00D17D5A" w:rsidRDefault="00564266" w:rsidP="001248D9">
      <w:pPr>
        <w:spacing w:line="360" w:lineRule="auto"/>
        <w:rPr>
          <w:b/>
          <w:sz w:val="28"/>
          <w:szCs w:val="28"/>
        </w:rPr>
      </w:pPr>
      <w:r>
        <w:rPr>
          <w:b/>
          <w:sz w:val="28"/>
          <w:szCs w:val="28"/>
        </w:rPr>
        <w:t xml:space="preserve">7.3 </w:t>
      </w:r>
      <w:r w:rsidRPr="00D17D5A">
        <w:rPr>
          <w:b/>
          <w:sz w:val="28"/>
          <w:szCs w:val="28"/>
        </w:rPr>
        <w:t>Software</w:t>
      </w:r>
      <w:r w:rsidR="001248D9" w:rsidRPr="00D17D5A">
        <w:rPr>
          <w:b/>
          <w:sz w:val="28"/>
          <w:szCs w:val="28"/>
        </w:rPr>
        <w:t xml:space="preserve"> Testing Strategies</w:t>
      </w:r>
    </w:p>
    <w:p w:rsidR="001248D9" w:rsidRDefault="001248D9" w:rsidP="001248D9">
      <w:pPr>
        <w:spacing w:line="360" w:lineRule="auto"/>
      </w:pPr>
      <w:r>
        <w:t>Testing involves</w:t>
      </w:r>
    </w:p>
    <w:p w:rsidR="001248D9" w:rsidRDefault="001248D9" w:rsidP="005762B7">
      <w:pPr>
        <w:widowControl/>
        <w:numPr>
          <w:ilvl w:val="0"/>
          <w:numId w:val="21"/>
        </w:numPr>
        <w:suppressAutoHyphens w:val="0"/>
        <w:spacing w:line="360" w:lineRule="auto"/>
      </w:pPr>
      <w:r>
        <w:t>Unit testing</w:t>
      </w:r>
    </w:p>
    <w:p w:rsidR="001248D9" w:rsidRDefault="001248D9" w:rsidP="005762B7">
      <w:pPr>
        <w:widowControl/>
        <w:numPr>
          <w:ilvl w:val="0"/>
          <w:numId w:val="21"/>
        </w:numPr>
        <w:suppressAutoHyphens w:val="0"/>
        <w:spacing w:line="360" w:lineRule="auto"/>
      </w:pPr>
      <w:r>
        <w:t>Integration testing</w:t>
      </w:r>
    </w:p>
    <w:p w:rsidR="001248D9" w:rsidRDefault="001248D9" w:rsidP="005762B7">
      <w:pPr>
        <w:widowControl/>
        <w:numPr>
          <w:ilvl w:val="0"/>
          <w:numId w:val="21"/>
        </w:numPr>
        <w:suppressAutoHyphens w:val="0"/>
        <w:spacing w:line="360" w:lineRule="auto"/>
      </w:pPr>
      <w:r>
        <w:t>Acceptance testing</w:t>
      </w:r>
    </w:p>
    <w:p w:rsidR="001248D9" w:rsidRDefault="001248D9" w:rsidP="001248D9">
      <w:pPr>
        <w:spacing w:line="360" w:lineRule="auto"/>
        <w:ind w:left="1089"/>
      </w:pPr>
    </w:p>
    <w:p w:rsidR="001248D9" w:rsidRDefault="001248D9" w:rsidP="001248D9">
      <w:pPr>
        <w:spacing w:line="360" w:lineRule="auto"/>
        <w:ind w:firstLine="720"/>
        <w:jc w:val="both"/>
      </w:pPr>
      <w:r>
        <w:t>The first level of test is unit testing. The purpose of unit testing is to ensure that each program is fully tested.</w:t>
      </w:r>
    </w:p>
    <w:p w:rsidR="001248D9" w:rsidRDefault="001248D9" w:rsidP="001248D9">
      <w:pPr>
        <w:spacing w:line="360" w:lineRule="auto"/>
        <w:jc w:val="both"/>
      </w:pPr>
      <w:r>
        <w:tab/>
        <w:t>The second step is integration testing. In this individual program units or programs are integrated and tested as a complete system to ensure that the software requirements are met.</w:t>
      </w:r>
    </w:p>
    <w:p w:rsidR="001248D9" w:rsidRDefault="001248D9" w:rsidP="001248D9">
      <w:pPr>
        <w:spacing w:line="360" w:lineRule="auto"/>
        <w:jc w:val="both"/>
      </w:pPr>
      <w:r>
        <w:tab/>
        <w:t>Acceptance Testing involves planning and the execution of various types of tests in order to demonstrate that the implemented software system satisfies the requirements. Finally our project meets the requirements after going through all the levels of testing.</w:t>
      </w:r>
    </w:p>
    <w:p w:rsidR="001248D9" w:rsidRDefault="001248D9" w:rsidP="001248D9"/>
    <w:p w:rsidR="001A4B96" w:rsidRDefault="001A4B96" w:rsidP="001248D9"/>
    <w:p w:rsidR="009C59F9" w:rsidRDefault="009C59F9" w:rsidP="001248D9"/>
    <w:p w:rsidR="009C59F9" w:rsidRDefault="009C59F9" w:rsidP="001248D9"/>
    <w:p w:rsidR="009C59F9" w:rsidRDefault="009C59F9" w:rsidP="001248D9"/>
    <w:p w:rsidR="009C59F9" w:rsidRDefault="009C59F9" w:rsidP="001248D9"/>
    <w:p w:rsidR="009C59F9" w:rsidRDefault="009C59F9" w:rsidP="001248D9"/>
    <w:p w:rsidR="009C59F9" w:rsidRDefault="009C59F9" w:rsidP="001248D9"/>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1E0F03" w:rsidRDefault="001E0F03" w:rsidP="009C59F9">
      <w:pPr>
        <w:pStyle w:val="ListParagraph"/>
        <w:widowControl/>
        <w:suppressAutoHyphens w:val="0"/>
        <w:spacing w:after="200" w:line="276" w:lineRule="auto"/>
        <w:ind w:left="0"/>
        <w:contextualSpacing/>
        <w:rPr>
          <w:b/>
          <w:sz w:val="32"/>
          <w:szCs w:val="32"/>
        </w:rPr>
      </w:pPr>
    </w:p>
    <w:p w:rsidR="00564266" w:rsidRDefault="00564266" w:rsidP="009C59F9">
      <w:pPr>
        <w:pStyle w:val="ListParagraph"/>
        <w:widowControl/>
        <w:suppressAutoHyphens w:val="0"/>
        <w:spacing w:after="200" w:line="276" w:lineRule="auto"/>
        <w:ind w:left="0"/>
        <w:contextualSpacing/>
        <w:rPr>
          <w:b/>
          <w:sz w:val="32"/>
          <w:szCs w:val="32"/>
        </w:rPr>
      </w:pPr>
    </w:p>
    <w:p w:rsidR="00564266" w:rsidRDefault="00564266" w:rsidP="009C59F9">
      <w:pPr>
        <w:pStyle w:val="ListParagraph"/>
        <w:widowControl/>
        <w:suppressAutoHyphens w:val="0"/>
        <w:spacing w:after="200" w:line="276" w:lineRule="auto"/>
        <w:ind w:left="0"/>
        <w:contextualSpacing/>
        <w:rPr>
          <w:b/>
          <w:sz w:val="32"/>
          <w:szCs w:val="32"/>
        </w:rPr>
      </w:pPr>
    </w:p>
    <w:p w:rsidR="00564266" w:rsidRDefault="00564266" w:rsidP="009C59F9">
      <w:pPr>
        <w:pStyle w:val="ListParagraph"/>
        <w:widowControl/>
        <w:suppressAutoHyphens w:val="0"/>
        <w:spacing w:after="200" w:line="276" w:lineRule="auto"/>
        <w:ind w:left="0"/>
        <w:contextualSpacing/>
        <w:rPr>
          <w:b/>
          <w:sz w:val="32"/>
          <w:szCs w:val="32"/>
        </w:rPr>
      </w:pPr>
    </w:p>
    <w:p w:rsidR="00564266" w:rsidRDefault="00564266" w:rsidP="009C59F9">
      <w:pPr>
        <w:pStyle w:val="ListParagraph"/>
        <w:widowControl/>
        <w:suppressAutoHyphens w:val="0"/>
        <w:spacing w:after="200" w:line="276" w:lineRule="auto"/>
        <w:ind w:left="0"/>
        <w:contextualSpacing/>
        <w:rPr>
          <w:b/>
          <w:sz w:val="32"/>
          <w:szCs w:val="32"/>
        </w:rPr>
      </w:pPr>
    </w:p>
    <w:p w:rsidR="001248D9" w:rsidRPr="000D294C" w:rsidRDefault="009C59F9" w:rsidP="009C59F9">
      <w:pPr>
        <w:pStyle w:val="ListParagraph"/>
        <w:widowControl/>
        <w:suppressAutoHyphens w:val="0"/>
        <w:spacing w:after="200" w:line="276" w:lineRule="auto"/>
        <w:ind w:left="0"/>
        <w:contextualSpacing/>
        <w:rPr>
          <w:b/>
          <w:sz w:val="32"/>
          <w:szCs w:val="32"/>
        </w:rPr>
      </w:pPr>
      <w:r>
        <w:rPr>
          <w:b/>
          <w:sz w:val="32"/>
          <w:szCs w:val="32"/>
        </w:rPr>
        <w:t>8.</w:t>
      </w:r>
      <w:r w:rsidRPr="000D294C">
        <w:rPr>
          <w:b/>
          <w:sz w:val="32"/>
          <w:szCs w:val="32"/>
        </w:rPr>
        <w:t xml:space="preserve"> SECURITY</w:t>
      </w:r>
    </w:p>
    <w:p w:rsidR="001248D9" w:rsidRDefault="001248D9" w:rsidP="001248D9">
      <w:pPr>
        <w:spacing w:line="360" w:lineRule="auto"/>
        <w:jc w:val="both"/>
      </w:pPr>
      <w:r w:rsidRPr="009236CE">
        <w:tab/>
        <w:t>The system security problem can be divided into four related issues: security, integrity, privacy and confidentiality. They determine the file structure, data structure and access procedures.</w:t>
      </w:r>
    </w:p>
    <w:p w:rsidR="001248D9" w:rsidRPr="009236CE" w:rsidRDefault="001248D9" w:rsidP="001248D9">
      <w:pPr>
        <w:spacing w:line="360" w:lineRule="auto"/>
        <w:jc w:val="both"/>
      </w:pPr>
    </w:p>
    <w:p w:rsidR="001248D9" w:rsidRDefault="001248D9" w:rsidP="001248D9">
      <w:pPr>
        <w:spacing w:line="360" w:lineRule="auto"/>
        <w:jc w:val="both"/>
      </w:pPr>
      <w:r w:rsidRPr="009236CE">
        <w:tab/>
        <w:t>System security refers to the technical innovations and procedures applied to the hardware and operating systems to protect against deliberate or accidental damage from a defined threat. In contrast, data security is the protection of data from loss, disclosure, modifications and destruction</w:t>
      </w:r>
    </w:p>
    <w:p w:rsidR="001248D9" w:rsidRPr="009236CE" w:rsidRDefault="001248D9" w:rsidP="001248D9">
      <w:pPr>
        <w:spacing w:line="360" w:lineRule="auto"/>
        <w:jc w:val="both"/>
      </w:pPr>
      <w:r w:rsidRPr="009236CE">
        <w:t>.</w:t>
      </w:r>
    </w:p>
    <w:p w:rsidR="001248D9" w:rsidRDefault="001248D9" w:rsidP="001248D9">
      <w:pPr>
        <w:spacing w:line="360" w:lineRule="auto"/>
        <w:jc w:val="both"/>
      </w:pPr>
      <w:r w:rsidRPr="009236CE">
        <w:tab/>
        <w:t>System integrity refers to the proper functioning of programs, appropriate physical security and safety against external threats such as eavesdropping and wiretapping. In comparison, data integrity makes sure that do not differ from original from others and how the organization can be protected against unwelcome, unfair or excessive dissemination of information about it.</w:t>
      </w:r>
    </w:p>
    <w:p w:rsidR="001248D9" w:rsidRPr="009236CE" w:rsidRDefault="001248D9" w:rsidP="001248D9">
      <w:pPr>
        <w:spacing w:line="360" w:lineRule="auto"/>
        <w:jc w:val="both"/>
      </w:pPr>
    </w:p>
    <w:p w:rsidR="001248D9" w:rsidRDefault="001248D9" w:rsidP="001248D9">
      <w:pPr>
        <w:spacing w:line="360" w:lineRule="auto"/>
        <w:jc w:val="both"/>
      </w:pPr>
      <w:r w:rsidRPr="009236CE">
        <w:tab/>
        <w:t>The term confidentiality is a special status given to sensitive information in a data base to minimize the possible invasion of privacy. It is an attribute of information that characterizes its need for protection. System security is the technical means of providing such protection. In contrast privacy is largely a procedural matter of how information is used.</w:t>
      </w: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9C59F9" w:rsidRDefault="009C59F9" w:rsidP="001248D9">
      <w:pPr>
        <w:spacing w:line="360" w:lineRule="auto"/>
        <w:jc w:val="both"/>
      </w:pPr>
    </w:p>
    <w:p w:rsidR="009C59F9" w:rsidRDefault="009C59F9" w:rsidP="001248D9">
      <w:pPr>
        <w:spacing w:line="360" w:lineRule="auto"/>
        <w:jc w:val="both"/>
      </w:pPr>
    </w:p>
    <w:p w:rsidR="009C59F9" w:rsidRDefault="009C59F9" w:rsidP="001248D9">
      <w:pPr>
        <w:spacing w:line="360" w:lineRule="auto"/>
        <w:jc w:val="both"/>
      </w:pPr>
    </w:p>
    <w:p w:rsidR="009C59F9" w:rsidRDefault="009C59F9" w:rsidP="001248D9">
      <w:pPr>
        <w:spacing w:line="360" w:lineRule="auto"/>
        <w:jc w:val="both"/>
      </w:pPr>
    </w:p>
    <w:p w:rsidR="009C59F9" w:rsidRDefault="009C59F9" w:rsidP="001248D9">
      <w:pPr>
        <w:spacing w:line="360" w:lineRule="auto"/>
        <w:jc w:val="both"/>
      </w:pPr>
    </w:p>
    <w:p w:rsidR="001E0F03" w:rsidRDefault="001E0F03" w:rsidP="009C59F9">
      <w:pPr>
        <w:pStyle w:val="ListParagraph"/>
        <w:widowControl/>
        <w:suppressAutoHyphens w:val="0"/>
        <w:spacing w:after="200" w:line="360" w:lineRule="auto"/>
        <w:ind w:left="0"/>
        <w:contextualSpacing/>
      </w:pPr>
    </w:p>
    <w:p w:rsidR="00564266" w:rsidRDefault="00564266" w:rsidP="009C59F9">
      <w:pPr>
        <w:pStyle w:val="ListParagraph"/>
        <w:widowControl/>
        <w:suppressAutoHyphens w:val="0"/>
        <w:spacing w:after="200" w:line="360" w:lineRule="auto"/>
        <w:ind w:left="0"/>
        <w:contextualSpacing/>
      </w:pPr>
    </w:p>
    <w:p w:rsidR="002529FC" w:rsidRDefault="009C59F9" w:rsidP="009C59F9">
      <w:pPr>
        <w:pStyle w:val="ListParagraph"/>
        <w:widowControl/>
        <w:suppressAutoHyphens w:val="0"/>
        <w:spacing w:after="200" w:line="360" w:lineRule="auto"/>
        <w:ind w:left="0"/>
        <w:contextualSpacing/>
        <w:rPr>
          <w:b/>
          <w:sz w:val="32"/>
          <w:szCs w:val="32"/>
        </w:rPr>
      </w:pPr>
      <w:r>
        <w:rPr>
          <w:b/>
          <w:sz w:val="32"/>
          <w:szCs w:val="32"/>
        </w:rPr>
        <w:t>9.</w:t>
      </w:r>
      <w:r w:rsidRPr="009812CF">
        <w:rPr>
          <w:b/>
          <w:sz w:val="32"/>
          <w:szCs w:val="32"/>
        </w:rPr>
        <w:t xml:space="preserve"> SCREEN</w:t>
      </w:r>
      <w:r w:rsidR="002529FC" w:rsidRPr="009812CF">
        <w:rPr>
          <w:b/>
          <w:sz w:val="32"/>
          <w:szCs w:val="32"/>
        </w:rPr>
        <w:t xml:space="preserve"> SHOTS</w:t>
      </w:r>
    </w:p>
    <w:p w:rsidR="00D47EA5" w:rsidRPr="00D47EA5" w:rsidRDefault="00D47EA5" w:rsidP="00D47EA5">
      <w:pPr>
        <w:pStyle w:val="ListParagraph"/>
        <w:widowControl/>
        <w:suppressAutoHyphens w:val="0"/>
        <w:spacing w:after="200" w:line="360" w:lineRule="auto"/>
        <w:ind w:left="765"/>
        <w:contextualSpacing/>
        <w:rPr>
          <w:b/>
          <w:sz w:val="28"/>
          <w:szCs w:val="28"/>
        </w:rPr>
      </w:pPr>
      <w:r>
        <w:rPr>
          <w:b/>
          <w:sz w:val="28"/>
          <w:szCs w:val="28"/>
        </w:rPr>
        <w:t>HOME PAGE</w:t>
      </w:r>
    </w:p>
    <w:p w:rsidR="00420C20" w:rsidRPr="00420C20" w:rsidRDefault="005F4A4F" w:rsidP="002529FC">
      <w:pPr>
        <w:spacing w:line="360" w:lineRule="auto"/>
        <w:rPr>
          <w:noProof/>
          <w:lang w:eastAsia="en-US"/>
        </w:rPr>
      </w:pPr>
      <w:r>
        <w:rPr>
          <w:noProof/>
          <w:lang w:eastAsia="en-US"/>
        </w:rPr>
        <w:drawing>
          <wp:inline distT="0" distB="0" distL="0" distR="0">
            <wp:extent cx="5501640" cy="2865120"/>
            <wp:effectExtent l="1905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srcRect t="4118" r="4463" b="7353"/>
                    <a:stretch>
                      <a:fillRect/>
                    </a:stretch>
                  </pic:blipFill>
                  <pic:spPr bwMode="auto">
                    <a:xfrm>
                      <a:off x="0" y="0"/>
                      <a:ext cx="5501640" cy="2865120"/>
                    </a:xfrm>
                    <a:prstGeom prst="rect">
                      <a:avLst/>
                    </a:prstGeom>
                    <a:noFill/>
                    <a:ln w="9525">
                      <a:noFill/>
                      <a:miter lim="800000"/>
                      <a:headEnd/>
                      <a:tailEnd/>
                    </a:ln>
                  </pic:spPr>
                </pic:pic>
              </a:graphicData>
            </a:graphic>
          </wp:inline>
        </w:drawing>
      </w:r>
    </w:p>
    <w:p w:rsidR="002529FC" w:rsidRDefault="00420C20" w:rsidP="002529FC">
      <w:pPr>
        <w:spacing w:line="360" w:lineRule="auto"/>
        <w:rPr>
          <w:b/>
          <w:sz w:val="32"/>
          <w:szCs w:val="32"/>
        </w:rPr>
      </w:pPr>
      <w:r>
        <w:rPr>
          <w:b/>
          <w:sz w:val="32"/>
          <w:szCs w:val="32"/>
        </w:rPr>
        <w:t>ADMIN LOGIN</w:t>
      </w:r>
    </w:p>
    <w:p w:rsidR="00420C20" w:rsidRDefault="005F4A4F" w:rsidP="002529FC">
      <w:pPr>
        <w:spacing w:line="360" w:lineRule="auto"/>
        <w:rPr>
          <w:noProof/>
          <w:lang w:eastAsia="en-US"/>
        </w:rPr>
      </w:pPr>
      <w:r>
        <w:rPr>
          <w:noProof/>
          <w:lang w:eastAsia="en-US"/>
        </w:rPr>
        <w:drawing>
          <wp:inline distT="0" distB="0" distL="0" distR="0">
            <wp:extent cx="4152900" cy="24765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l="7935" r="31735" b="35883"/>
                    <a:stretch>
                      <a:fillRect/>
                    </a:stretch>
                  </pic:blipFill>
                  <pic:spPr bwMode="auto">
                    <a:xfrm>
                      <a:off x="0" y="0"/>
                      <a:ext cx="4152900" cy="2476500"/>
                    </a:xfrm>
                    <a:prstGeom prst="rect">
                      <a:avLst/>
                    </a:prstGeom>
                    <a:noFill/>
                    <a:ln w="9525">
                      <a:noFill/>
                      <a:miter lim="800000"/>
                      <a:headEnd/>
                      <a:tailEnd/>
                    </a:ln>
                  </pic:spPr>
                </pic:pic>
              </a:graphicData>
            </a:graphic>
          </wp:inline>
        </w:drawing>
      </w: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p>
    <w:p w:rsidR="00420C20" w:rsidRDefault="00420C20" w:rsidP="002529FC">
      <w:pPr>
        <w:spacing w:line="360" w:lineRule="auto"/>
        <w:rPr>
          <w:b/>
          <w:noProof/>
          <w:lang w:eastAsia="en-US"/>
        </w:rPr>
      </w:pPr>
      <w:r>
        <w:rPr>
          <w:b/>
          <w:noProof/>
          <w:lang w:eastAsia="en-US"/>
        </w:rPr>
        <w:t>DOCTOR LOGIN</w:t>
      </w:r>
    </w:p>
    <w:p w:rsidR="00420C20" w:rsidRDefault="00420C20" w:rsidP="002529FC">
      <w:pPr>
        <w:spacing w:line="360" w:lineRule="auto"/>
        <w:rPr>
          <w:b/>
          <w:noProof/>
          <w:lang w:eastAsia="en-US"/>
        </w:rPr>
      </w:pPr>
    </w:p>
    <w:p w:rsidR="00420C20" w:rsidRDefault="005F4A4F" w:rsidP="002529FC">
      <w:pPr>
        <w:spacing w:line="360" w:lineRule="auto"/>
        <w:rPr>
          <w:noProof/>
          <w:lang w:eastAsia="en-US"/>
        </w:rPr>
      </w:pPr>
      <w:r>
        <w:rPr>
          <w:noProof/>
          <w:lang w:eastAsia="en-US"/>
        </w:rPr>
        <w:drawing>
          <wp:inline distT="0" distB="0" distL="0" distR="0">
            <wp:extent cx="4960620" cy="294132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srcRect l="10909" r="27768" b="35059"/>
                    <a:stretch>
                      <a:fillRect/>
                    </a:stretch>
                  </pic:blipFill>
                  <pic:spPr bwMode="auto">
                    <a:xfrm>
                      <a:off x="0" y="0"/>
                      <a:ext cx="4960620" cy="2941320"/>
                    </a:xfrm>
                    <a:prstGeom prst="rect">
                      <a:avLst/>
                    </a:prstGeom>
                    <a:noFill/>
                    <a:ln w="9525">
                      <a:noFill/>
                      <a:miter lim="800000"/>
                      <a:headEnd/>
                      <a:tailEnd/>
                    </a:ln>
                  </pic:spPr>
                </pic:pic>
              </a:graphicData>
            </a:graphic>
          </wp:inline>
        </w:drawing>
      </w:r>
    </w:p>
    <w:p w:rsidR="00420C20" w:rsidRDefault="00420C20" w:rsidP="002529FC">
      <w:pPr>
        <w:spacing w:line="360" w:lineRule="auto"/>
        <w:rPr>
          <w:b/>
          <w:noProof/>
          <w:lang w:eastAsia="en-US"/>
        </w:rPr>
      </w:pPr>
      <w:r>
        <w:rPr>
          <w:b/>
          <w:noProof/>
          <w:lang w:eastAsia="en-US"/>
        </w:rPr>
        <w:t>USER LOGIN</w:t>
      </w:r>
    </w:p>
    <w:p w:rsidR="00420C20" w:rsidRDefault="00420C20" w:rsidP="002529FC">
      <w:pPr>
        <w:spacing w:line="360" w:lineRule="auto"/>
        <w:rPr>
          <w:b/>
          <w:noProof/>
          <w:lang w:eastAsia="en-US"/>
        </w:rPr>
      </w:pPr>
    </w:p>
    <w:p w:rsidR="00420C20" w:rsidRPr="00420C20" w:rsidRDefault="005F4A4F" w:rsidP="002529FC">
      <w:pPr>
        <w:spacing w:line="360" w:lineRule="auto"/>
        <w:rPr>
          <w:b/>
          <w:noProof/>
          <w:lang w:eastAsia="en-US"/>
        </w:rPr>
      </w:pPr>
      <w:r>
        <w:rPr>
          <w:noProof/>
          <w:lang w:eastAsia="en-US"/>
        </w:rPr>
        <w:drawing>
          <wp:inline distT="0" distB="0" distL="0" distR="0">
            <wp:extent cx="5074920" cy="324612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l="10553" r="29422" b="31764"/>
                    <a:stretch>
                      <a:fillRect/>
                    </a:stretch>
                  </pic:blipFill>
                  <pic:spPr bwMode="auto">
                    <a:xfrm>
                      <a:off x="0" y="0"/>
                      <a:ext cx="5074920" cy="3246120"/>
                    </a:xfrm>
                    <a:prstGeom prst="rect">
                      <a:avLst/>
                    </a:prstGeom>
                    <a:noFill/>
                    <a:ln w="9525">
                      <a:noFill/>
                      <a:miter lim="800000"/>
                      <a:headEnd/>
                      <a:tailEnd/>
                    </a:ln>
                  </pic:spPr>
                </pic:pic>
              </a:graphicData>
            </a:graphic>
          </wp:inline>
        </w:drawing>
      </w:r>
    </w:p>
    <w:p w:rsidR="002529FC" w:rsidRDefault="002529FC" w:rsidP="002529FC">
      <w:pPr>
        <w:spacing w:line="360" w:lineRule="auto"/>
        <w:rPr>
          <w:b/>
        </w:rPr>
      </w:pPr>
    </w:p>
    <w:p w:rsidR="002529FC" w:rsidRDefault="002529FC" w:rsidP="002529FC">
      <w:pPr>
        <w:spacing w:line="360" w:lineRule="auto"/>
        <w:rPr>
          <w:b/>
        </w:rPr>
      </w:pPr>
    </w:p>
    <w:p w:rsidR="002529FC" w:rsidRDefault="002529FC" w:rsidP="002529FC">
      <w:pPr>
        <w:spacing w:line="360" w:lineRule="auto"/>
        <w:rPr>
          <w:b/>
        </w:rPr>
      </w:pPr>
    </w:p>
    <w:p w:rsidR="002529FC" w:rsidRDefault="00420C20" w:rsidP="002529FC">
      <w:pPr>
        <w:spacing w:line="360" w:lineRule="auto"/>
        <w:rPr>
          <w:b/>
        </w:rPr>
      </w:pPr>
      <w:r>
        <w:rPr>
          <w:b/>
        </w:rPr>
        <w:t>DOCTOR DASHBOARD PAGE</w:t>
      </w:r>
    </w:p>
    <w:p w:rsidR="00420C20" w:rsidRDefault="00420C20" w:rsidP="002529FC">
      <w:pPr>
        <w:spacing w:line="360" w:lineRule="auto"/>
        <w:rPr>
          <w:b/>
        </w:rPr>
      </w:pPr>
    </w:p>
    <w:p w:rsidR="00420C20" w:rsidRDefault="005F4A4F" w:rsidP="002529FC">
      <w:pPr>
        <w:spacing w:line="360" w:lineRule="auto"/>
        <w:rPr>
          <w:noProof/>
          <w:lang w:eastAsia="en-US"/>
        </w:rPr>
      </w:pPr>
      <w:r>
        <w:rPr>
          <w:noProof/>
          <w:lang w:eastAsia="en-US"/>
        </w:rPr>
        <w:drawing>
          <wp:inline distT="0" distB="0" distL="0" distR="0">
            <wp:extent cx="5760720" cy="242316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srcRect b="25294"/>
                    <a:stretch>
                      <a:fillRect/>
                    </a:stretch>
                  </pic:blipFill>
                  <pic:spPr bwMode="auto">
                    <a:xfrm>
                      <a:off x="0" y="0"/>
                      <a:ext cx="5760720" cy="2423160"/>
                    </a:xfrm>
                    <a:prstGeom prst="rect">
                      <a:avLst/>
                    </a:prstGeom>
                    <a:noFill/>
                    <a:ln w="9525">
                      <a:noFill/>
                      <a:miter lim="800000"/>
                      <a:headEnd/>
                      <a:tailEnd/>
                    </a:ln>
                  </pic:spPr>
                </pic:pic>
              </a:graphicData>
            </a:graphic>
          </wp:inline>
        </w:drawing>
      </w:r>
    </w:p>
    <w:p w:rsidR="00420C20" w:rsidRDefault="00420C20" w:rsidP="002529FC">
      <w:pPr>
        <w:spacing w:line="360" w:lineRule="auto"/>
        <w:rPr>
          <w:noProof/>
          <w:lang w:eastAsia="en-US"/>
        </w:rPr>
      </w:pPr>
    </w:p>
    <w:p w:rsidR="00420C20" w:rsidRDefault="00420C20" w:rsidP="002529FC">
      <w:pPr>
        <w:spacing w:line="360" w:lineRule="auto"/>
        <w:rPr>
          <w:b/>
        </w:rPr>
      </w:pPr>
    </w:p>
    <w:p w:rsidR="001A4B96" w:rsidRDefault="001A4B96" w:rsidP="002529FC">
      <w:pPr>
        <w:spacing w:line="360" w:lineRule="auto"/>
        <w:rPr>
          <w:b/>
        </w:rPr>
      </w:pPr>
    </w:p>
    <w:p w:rsidR="001A4B96" w:rsidRDefault="00420C20" w:rsidP="002529FC">
      <w:pPr>
        <w:spacing w:line="360" w:lineRule="auto"/>
        <w:rPr>
          <w:b/>
        </w:rPr>
      </w:pPr>
      <w:r>
        <w:rPr>
          <w:b/>
        </w:rPr>
        <w:t>ADMIN DASHBOARD PAGE</w:t>
      </w:r>
    </w:p>
    <w:p w:rsidR="00420C20" w:rsidRDefault="00420C20" w:rsidP="002529FC">
      <w:pPr>
        <w:spacing w:line="360" w:lineRule="auto"/>
        <w:rPr>
          <w:b/>
        </w:rPr>
      </w:pPr>
    </w:p>
    <w:p w:rsidR="00420C20" w:rsidRDefault="005F4A4F" w:rsidP="002529FC">
      <w:pPr>
        <w:spacing w:line="360" w:lineRule="auto"/>
        <w:rPr>
          <w:b/>
        </w:rPr>
      </w:pPr>
      <w:r>
        <w:rPr>
          <w:noProof/>
          <w:lang w:eastAsia="en-US"/>
        </w:rPr>
        <w:drawing>
          <wp:inline distT="0" distB="0" distL="0" distR="0">
            <wp:extent cx="5760720" cy="277368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srcRect b="14412"/>
                    <a:stretch>
                      <a:fillRect/>
                    </a:stretch>
                  </pic:blipFill>
                  <pic:spPr bwMode="auto">
                    <a:xfrm>
                      <a:off x="0" y="0"/>
                      <a:ext cx="5760720" cy="2773680"/>
                    </a:xfrm>
                    <a:prstGeom prst="rect">
                      <a:avLst/>
                    </a:prstGeom>
                    <a:noFill/>
                    <a:ln w="9525">
                      <a:noFill/>
                      <a:miter lim="800000"/>
                      <a:headEnd/>
                      <a:tailEnd/>
                    </a:ln>
                  </pic:spPr>
                </pic:pic>
              </a:graphicData>
            </a:graphic>
          </wp:inline>
        </w:drawing>
      </w:r>
    </w:p>
    <w:p w:rsidR="001A4B96" w:rsidRDefault="001A4B96"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8F519E" w:rsidRDefault="008F519E" w:rsidP="002529FC">
      <w:pPr>
        <w:spacing w:line="360" w:lineRule="auto"/>
        <w:rPr>
          <w:b/>
        </w:rPr>
      </w:pPr>
    </w:p>
    <w:p w:rsidR="008F519E" w:rsidRDefault="00E0738A" w:rsidP="002529FC">
      <w:pPr>
        <w:spacing w:line="360" w:lineRule="auto"/>
        <w:rPr>
          <w:b/>
        </w:rPr>
      </w:pPr>
      <w:r>
        <w:rPr>
          <w:b/>
        </w:rPr>
        <w:t>BOOK APPOINTMENT PAGE</w:t>
      </w:r>
    </w:p>
    <w:p w:rsidR="00E0738A" w:rsidRDefault="00E0738A" w:rsidP="002529FC">
      <w:pPr>
        <w:spacing w:line="360" w:lineRule="auto"/>
        <w:rPr>
          <w:b/>
        </w:rPr>
      </w:pPr>
    </w:p>
    <w:p w:rsidR="00E0738A" w:rsidRDefault="005F4A4F" w:rsidP="002529FC">
      <w:pPr>
        <w:spacing w:line="360" w:lineRule="auto"/>
        <w:rPr>
          <w:noProof/>
          <w:lang w:eastAsia="en-US"/>
        </w:rPr>
      </w:pPr>
      <w:r>
        <w:rPr>
          <w:noProof/>
          <w:lang w:eastAsia="en-US"/>
        </w:rPr>
        <w:drawing>
          <wp:inline distT="0" distB="0" distL="0" distR="0">
            <wp:extent cx="6248400" cy="320802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srcRect b="8530"/>
                    <a:stretch>
                      <a:fillRect/>
                    </a:stretch>
                  </pic:blipFill>
                  <pic:spPr bwMode="auto">
                    <a:xfrm>
                      <a:off x="0" y="0"/>
                      <a:ext cx="6248400" cy="3208020"/>
                    </a:xfrm>
                    <a:prstGeom prst="rect">
                      <a:avLst/>
                    </a:prstGeom>
                    <a:noFill/>
                    <a:ln w="9525">
                      <a:noFill/>
                      <a:miter lim="800000"/>
                      <a:headEnd/>
                      <a:tailEnd/>
                    </a:ln>
                  </pic:spPr>
                </pic:pic>
              </a:graphicData>
            </a:graphic>
          </wp:inline>
        </w:drawing>
      </w:r>
    </w:p>
    <w:p w:rsidR="00E0738A" w:rsidRDefault="00E0738A" w:rsidP="002529FC">
      <w:pPr>
        <w:spacing w:line="360" w:lineRule="auto"/>
        <w:rPr>
          <w:noProof/>
          <w:lang w:eastAsia="en-US"/>
        </w:rPr>
      </w:pPr>
    </w:p>
    <w:p w:rsidR="00E0738A" w:rsidRDefault="00E0738A" w:rsidP="002529FC">
      <w:pPr>
        <w:spacing w:line="360" w:lineRule="auto"/>
        <w:rPr>
          <w:b/>
          <w:noProof/>
          <w:lang w:eastAsia="en-US"/>
        </w:rPr>
      </w:pPr>
      <w:r>
        <w:rPr>
          <w:b/>
          <w:noProof/>
          <w:lang w:eastAsia="en-US"/>
        </w:rPr>
        <w:t>ADD DOCTOR PAGE</w:t>
      </w:r>
    </w:p>
    <w:p w:rsidR="00E0738A" w:rsidRDefault="00E0738A" w:rsidP="002529FC">
      <w:pPr>
        <w:spacing w:line="360" w:lineRule="auto"/>
        <w:rPr>
          <w:b/>
          <w:noProof/>
          <w:lang w:eastAsia="en-US"/>
        </w:rPr>
      </w:pPr>
    </w:p>
    <w:p w:rsidR="00E0738A" w:rsidRPr="00E0738A" w:rsidRDefault="005F4A4F" w:rsidP="002529FC">
      <w:pPr>
        <w:spacing w:line="360" w:lineRule="auto"/>
        <w:rPr>
          <w:b/>
        </w:rPr>
      </w:pPr>
      <w:r>
        <w:rPr>
          <w:noProof/>
          <w:lang w:eastAsia="en-US"/>
        </w:rPr>
        <w:drawing>
          <wp:inline distT="0" distB="0" distL="0" distR="0">
            <wp:extent cx="5760720" cy="306324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srcRect b="5295"/>
                    <a:stretch>
                      <a:fillRect/>
                    </a:stretch>
                  </pic:blipFill>
                  <pic:spPr bwMode="auto">
                    <a:xfrm>
                      <a:off x="0" y="0"/>
                      <a:ext cx="5760720" cy="3063240"/>
                    </a:xfrm>
                    <a:prstGeom prst="rect">
                      <a:avLst/>
                    </a:prstGeom>
                    <a:noFill/>
                    <a:ln w="9525">
                      <a:noFill/>
                      <a:miter lim="800000"/>
                      <a:headEnd/>
                      <a:tailEnd/>
                    </a:ln>
                  </pic:spPr>
                </pic:pic>
              </a:graphicData>
            </a:graphic>
          </wp:inline>
        </w:drawing>
      </w:r>
    </w:p>
    <w:p w:rsidR="001248D9" w:rsidRDefault="001248D9" w:rsidP="001248D9">
      <w:pPr>
        <w:spacing w:line="360" w:lineRule="auto"/>
      </w:pPr>
    </w:p>
    <w:p w:rsidR="00A64296" w:rsidRDefault="00A64296" w:rsidP="001248D9">
      <w:pPr>
        <w:spacing w:line="360" w:lineRule="auto"/>
      </w:pPr>
    </w:p>
    <w:p w:rsidR="006A7409" w:rsidRDefault="006A7409" w:rsidP="001248D9">
      <w:pPr>
        <w:spacing w:line="360" w:lineRule="auto"/>
        <w:rPr>
          <w:b/>
          <w:sz w:val="32"/>
          <w:szCs w:val="32"/>
        </w:rPr>
      </w:pPr>
    </w:p>
    <w:p w:rsidR="006A7409" w:rsidRDefault="006A7409" w:rsidP="001248D9">
      <w:pPr>
        <w:spacing w:line="360" w:lineRule="auto"/>
        <w:rPr>
          <w:b/>
          <w:sz w:val="32"/>
          <w:szCs w:val="32"/>
        </w:rPr>
      </w:pPr>
    </w:p>
    <w:p w:rsidR="006A7409" w:rsidRDefault="006A7409" w:rsidP="001248D9">
      <w:pPr>
        <w:spacing w:line="360" w:lineRule="auto"/>
        <w:rPr>
          <w:b/>
          <w:sz w:val="32"/>
          <w:szCs w:val="32"/>
        </w:rPr>
      </w:pPr>
    </w:p>
    <w:p w:rsidR="001248D9" w:rsidRDefault="001E0F03" w:rsidP="001248D9">
      <w:pPr>
        <w:spacing w:line="360" w:lineRule="auto"/>
        <w:rPr>
          <w:b/>
          <w:sz w:val="32"/>
          <w:szCs w:val="32"/>
        </w:rPr>
      </w:pPr>
      <w:r>
        <w:rPr>
          <w:b/>
          <w:sz w:val="32"/>
          <w:szCs w:val="32"/>
        </w:rPr>
        <w:t>10.</w:t>
      </w:r>
      <w:r w:rsidRPr="00061956">
        <w:rPr>
          <w:b/>
          <w:sz w:val="32"/>
          <w:szCs w:val="32"/>
        </w:rPr>
        <w:t xml:space="preserve"> FUTURE</w:t>
      </w:r>
      <w:r w:rsidR="001248D9" w:rsidRPr="00061956">
        <w:rPr>
          <w:b/>
          <w:sz w:val="32"/>
          <w:szCs w:val="32"/>
        </w:rPr>
        <w:t xml:space="preserve"> ENHANCEMENT</w:t>
      </w:r>
    </w:p>
    <w:p w:rsidR="00193A16" w:rsidRDefault="00193A16" w:rsidP="00E0738A">
      <w:pPr>
        <w:spacing w:line="360" w:lineRule="auto"/>
        <w:ind w:firstLine="709"/>
        <w:rPr>
          <w:color w:val="121212"/>
          <w:shd w:val="clear" w:color="auto" w:fill="FFFFFF"/>
        </w:rPr>
      </w:pPr>
      <w:r w:rsidRPr="00193A16">
        <w:rPr>
          <w:color w:val="121212"/>
          <w:shd w:val="clear" w:color="auto" w:fill="FFFFFF"/>
        </w:rPr>
        <w:t>Every minute that you spend reading this article, the average life expectancy in Britain will rise by 12 seconds. By the time you finish reading g2, your life expectancy will have gone up by six minutes. This time tomorrow, it will have increased by almost five hours. The reason is clear: rapid advances in medicine and biology have been one of the biggest achievements of the past century and we are all living longer. Where anyone reaching the age of 60 was considered to be near death's door at the turn of the 20th century, it is barely old enough for retirement at the turn of the 21st century</w:t>
      </w:r>
    </w:p>
    <w:p w:rsidR="00193A16" w:rsidRPr="00193A16" w:rsidRDefault="00193A16" w:rsidP="00193A16">
      <w:pPr>
        <w:spacing w:line="360" w:lineRule="auto"/>
        <w:rPr>
          <w:color w:val="121212"/>
          <w:shd w:val="clear" w:color="auto" w:fill="FFFFFF"/>
        </w:rPr>
      </w:pPr>
    </w:p>
    <w:p w:rsidR="00A14F4A" w:rsidRPr="00061956" w:rsidRDefault="001E0F03" w:rsidP="00A14F4A">
      <w:pPr>
        <w:spacing w:line="360" w:lineRule="auto"/>
        <w:rPr>
          <w:b/>
          <w:sz w:val="32"/>
          <w:szCs w:val="32"/>
        </w:rPr>
      </w:pPr>
      <w:r>
        <w:rPr>
          <w:b/>
          <w:sz w:val="32"/>
          <w:szCs w:val="32"/>
        </w:rPr>
        <w:t>11.</w:t>
      </w:r>
      <w:r w:rsidRPr="00061956">
        <w:rPr>
          <w:b/>
          <w:sz w:val="32"/>
          <w:szCs w:val="32"/>
        </w:rPr>
        <w:t xml:space="preserve"> CONCLUSION</w:t>
      </w:r>
    </w:p>
    <w:p w:rsidR="00A14F4A" w:rsidRDefault="00B35165" w:rsidP="00B35165">
      <w:pPr>
        <w:pStyle w:val="ListParagraph"/>
        <w:spacing w:line="360" w:lineRule="auto"/>
        <w:ind w:left="0" w:firstLine="709"/>
        <w:rPr>
          <w:b/>
        </w:rPr>
      </w:pPr>
      <w:r>
        <w:t>It is concluded that out of 378 respondents taken for the study, majority of the respondents belong to the age group between 60-65 years in both the districts. Regarding sex composition, majority of the respondents belong to male. On the basis of caste analysis, majority of the respondents belong to upper caste. Regarding educational level of the respondents, most of the respondents have studied upto primary or having lower literacy level, but number of respondents, who were highly educated, were large in number in district Rohtak as compared to Kurukshetra district. It has been noticed from out data that majority of the respondents in both the districts belong to Hindu religion. On the basis of type of family, it is obvious from the data that the majority of respondents in both the districts belong to nuclear family. But respondents, who belonged to joint family, are large in number in Kurukshetra as compared to respondents of Rohtak district. Analysis of marital status showed that majority of the respondents were married, while a considerable number of them were widow/widower. On the basis of monthly income analysis, it was found that the respondents, who belong to the lower income group, i.e. upto 8000/- were more in number in Kurukshetra district, while in higher income of above 8000/- the respondents of Rohtak district were large in number as compared to the respondents of Kurukshetra district. Regarding source of income, it was found that the majority of the respondents of both the districts, were depends on service pension or old age pension. When we threw a light on respondents’ past occupation, the majority of the respondents of Rohtak district, were engaged in government/private services, while in district Kurukshetra, majority of the respondents were engaged in agriculture and allied services in their past.</w:t>
      </w:r>
    </w:p>
    <w:p w:rsidR="008F519E" w:rsidRDefault="008F519E" w:rsidP="00A14F4A">
      <w:pPr>
        <w:spacing w:line="360" w:lineRule="auto"/>
        <w:rPr>
          <w:b/>
          <w:sz w:val="32"/>
          <w:szCs w:val="32"/>
        </w:rPr>
      </w:pPr>
    </w:p>
    <w:p w:rsidR="008F519E" w:rsidRDefault="008F519E" w:rsidP="00A14F4A">
      <w:pPr>
        <w:spacing w:line="360" w:lineRule="auto"/>
        <w:rPr>
          <w:b/>
          <w:sz w:val="32"/>
          <w:szCs w:val="32"/>
        </w:rPr>
      </w:pPr>
    </w:p>
    <w:p w:rsidR="006A7409" w:rsidRDefault="006A7409" w:rsidP="00A14F4A">
      <w:pPr>
        <w:spacing w:line="360" w:lineRule="auto"/>
        <w:rPr>
          <w:b/>
          <w:sz w:val="32"/>
          <w:szCs w:val="32"/>
        </w:rPr>
      </w:pPr>
    </w:p>
    <w:p w:rsidR="006A7409" w:rsidRDefault="006A7409" w:rsidP="00A14F4A">
      <w:pPr>
        <w:spacing w:line="360" w:lineRule="auto"/>
        <w:rPr>
          <w:b/>
          <w:sz w:val="32"/>
          <w:szCs w:val="32"/>
        </w:rPr>
      </w:pPr>
    </w:p>
    <w:p w:rsidR="006A7409" w:rsidRDefault="006A7409" w:rsidP="00A14F4A">
      <w:pPr>
        <w:spacing w:line="360" w:lineRule="auto"/>
        <w:rPr>
          <w:b/>
          <w:sz w:val="32"/>
          <w:szCs w:val="32"/>
        </w:rPr>
      </w:pPr>
    </w:p>
    <w:p w:rsidR="00A14F4A" w:rsidRPr="00061956" w:rsidRDefault="001E0F03" w:rsidP="00A14F4A">
      <w:pPr>
        <w:spacing w:line="360" w:lineRule="auto"/>
        <w:rPr>
          <w:b/>
          <w:sz w:val="32"/>
          <w:szCs w:val="32"/>
        </w:rPr>
      </w:pPr>
      <w:r>
        <w:rPr>
          <w:b/>
          <w:sz w:val="32"/>
          <w:szCs w:val="32"/>
        </w:rPr>
        <w:t>12. BIBLIOGRAPHY</w:t>
      </w:r>
    </w:p>
    <w:p w:rsidR="008C11D3" w:rsidRDefault="008C11D3" w:rsidP="008C11D3">
      <w:pPr>
        <w:pStyle w:val="Title"/>
        <w:jc w:val="both"/>
        <w:rPr>
          <w:bCs/>
          <w:i w:val="0"/>
          <w:sz w:val="32"/>
          <w:szCs w:val="32"/>
          <w:u w:val="single"/>
        </w:rPr>
      </w:pPr>
    </w:p>
    <w:p w:rsidR="008C11D3" w:rsidRPr="00AF3EE9" w:rsidRDefault="008C11D3" w:rsidP="008C11D3">
      <w:pPr>
        <w:widowControl/>
        <w:numPr>
          <w:ilvl w:val="0"/>
          <w:numId w:val="43"/>
        </w:numPr>
        <w:tabs>
          <w:tab w:val="num" w:pos="2520"/>
        </w:tabs>
        <w:suppressAutoHyphens w:val="0"/>
        <w:ind w:left="2520"/>
        <w:rPr>
          <w:rFonts w:ascii="Arial" w:hAnsi="Arial" w:cs="Arial"/>
          <w:bCs/>
          <w:sz w:val="28"/>
          <w:szCs w:val="28"/>
        </w:rPr>
      </w:pPr>
      <w:r w:rsidRPr="00AF3EE9">
        <w:rPr>
          <w:rFonts w:ascii="Arial" w:hAnsi="Arial" w:cs="Arial"/>
          <w:bCs/>
          <w:sz w:val="28"/>
          <w:szCs w:val="28"/>
        </w:rPr>
        <w:t>Websites</w:t>
      </w:r>
    </w:p>
    <w:p w:rsidR="008C11D3" w:rsidRPr="00AF3EE9" w:rsidRDefault="008C11D3" w:rsidP="008C11D3">
      <w:pPr>
        <w:ind w:left="4320"/>
        <w:rPr>
          <w:rFonts w:ascii="Arial" w:hAnsi="Arial" w:cs="Arial"/>
          <w:bCs/>
          <w:color w:val="000000"/>
          <w:sz w:val="28"/>
          <w:szCs w:val="28"/>
        </w:rPr>
      </w:pPr>
      <w:r w:rsidRPr="00AF3EE9">
        <w:rPr>
          <w:rFonts w:ascii="Arial" w:hAnsi="Arial" w:cs="Arial"/>
          <w:bCs/>
          <w:sz w:val="28"/>
          <w:szCs w:val="28"/>
        </w:rPr>
        <w:t xml:space="preserve">         </w:t>
      </w:r>
    </w:p>
    <w:p w:rsidR="008C11D3" w:rsidRPr="00AF3EE9" w:rsidRDefault="008C11D3" w:rsidP="008C11D3">
      <w:pPr>
        <w:ind w:left="3600"/>
        <w:rPr>
          <w:rFonts w:ascii="Arial" w:hAnsi="Arial" w:cs="Arial"/>
          <w:bCs/>
          <w:color w:val="000000"/>
          <w:sz w:val="28"/>
          <w:szCs w:val="28"/>
        </w:rPr>
      </w:pPr>
    </w:p>
    <w:p w:rsidR="008C11D3" w:rsidRPr="00AF3EE9" w:rsidRDefault="008C11D3" w:rsidP="00451B75">
      <w:pPr>
        <w:ind w:left="1418"/>
        <w:rPr>
          <w:rFonts w:ascii="Arial" w:hAnsi="Arial" w:cs="Arial"/>
          <w:bCs/>
          <w:sz w:val="28"/>
          <w:szCs w:val="28"/>
        </w:rPr>
      </w:pPr>
      <w:r w:rsidRPr="00AF3EE9">
        <w:rPr>
          <w:rFonts w:ascii="Arial" w:hAnsi="Arial" w:cs="Arial"/>
          <w:bCs/>
          <w:color w:val="000000"/>
          <w:sz w:val="28"/>
          <w:szCs w:val="28"/>
        </w:rPr>
        <w:t xml:space="preserve">               </w:t>
      </w:r>
      <w:hyperlink r:id="rId135" w:history="1">
        <w:r w:rsidR="00BB296F" w:rsidRPr="0006007F">
          <w:rPr>
            <w:rStyle w:val="Hyperlink"/>
            <w:rFonts w:ascii="Arial" w:hAnsi="Arial" w:cs="Arial"/>
            <w:bCs/>
            <w:sz w:val="28"/>
            <w:szCs w:val="28"/>
          </w:rPr>
          <w:t>www.tutorialpoints.com</w:t>
        </w:r>
      </w:hyperlink>
    </w:p>
    <w:p w:rsidR="008C11D3" w:rsidRPr="00AF3EE9" w:rsidRDefault="008C11D3" w:rsidP="00451B75">
      <w:pPr>
        <w:ind w:left="698" w:firstLine="720"/>
        <w:rPr>
          <w:rFonts w:ascii="Arial" w:hAnsi="Arial" w:cs="Arial"/>
          <w:bCs/>
          <w:color w:val="000000"/>
          <w:sz w:val="28"/>
          <w:szCs w:val="28"/>
        </w:rPr>
      </w:pPr>
      <w:r w:rsidRPr="00AF3EE9">
        <w:rPr>
          <w:rFonts w:ascii="Arial" w:hAnsi="Arial" w:cs="Arial"/>
          <w:bCs/>
          <w:color w:val="000000"/>
          <w:sz w:val="28"/>
          <w:szCs w:val="28"/>
        </w:rPr>
        <w:t xml:space="preserve">               </w:t>
      </w:r>
      <w:hyperlink r:id="rId136" w:history="1">
        <w:r w:rsidRPr="00AF3EE9">
          <w:rPr>
            <w:rStyle w:val="Hyperlink"/>
            <w:rFonts w:ascii="Arial" w:hAnsi="Arial" w:cs="Arial"/>
            <w:bCs/>
            <w:color w:val="000000"/>
            <w:sz w:val="28"/>
            <w:szCs w:val="28"/>
          </w:rPr>
          <w:t>www.w3schools.com</w:t>
        </w:r>
      </w:hyperlink>
    </w:p>
    <w:p w:rsidR="008C11D3" w:rsidRPr="00AF3EE9" w:rsidRDefault="008C11D3" w:rsidP="00451B75">
      <w:pPr>
        <w:pStyle w:val="Title"/>
        <w:ind w:left="1778" w:firstLine="720"/>
        <w:jc w:val="both"/>
        <w:rPr>
          <w:rFonts w:ascii="Arial" w:hAnsi="Arial" w:cs="Arial"/>
          <w:b w:val="0"/>
          <w:bCs/>
          <w:i w:val="0"/>
          <w:sz w:val="28"/>
          <w:szCs w:val="28"/>
        </w:rPr>
      </w:pPr>
      <w:r w:rsidRPr="00AF3EE9">
        <w:rPr>
          <w:rFonts w:ascii="Arial" w:hAnsi="Arial" w:cs="Arial"/>
          <w:b w:val="0"/>
          <w:bCs/>
          <w:color w:val="000000"/>
          <w:sz w:val="28"/>
          <w:szCs w:val="28"/>
        </w:rPr>
        <w:t xml:space="preserve"> </w:t>
      </w:r>
      <w:hyperlink r:id="rId137" w:history="1">
        <w:r w:rsidRPr="00AF3EE9">
          <w:rPr>
            <w:rStyle w:val="Hyperlink"/>
            <w:rFonts w:ascii="Arial" w:hAnsi="Arial" w:cs="Arial"/>
            <w:b w:val="0"/>
            <w:bCs/>
            <w:i w:val="0"/>
            <w:sz w:val="28"/>
            <w:szCs w:val="28"/>
          </w:rPr>
          <w:t>www.phpeasystep.com</w:t>
        </w:r>
      </w:hyperlink>
    </w:p>
    <w:p w:rsidR="008C11D3" w:rsidRPr="00AF3EE9" w:rsidRDefault="008C11D3" w:rsidP="008C11D3">
      <w:pPr>
        <w:pStyle w:val="Title"/>
        <w:ind w:left="2880" w:firstLine="720"/>
        <w:jc w:val="both"/>
        <w:rPr>
          <w:rFonts w:ascii="Arial" w:hAnsi="Arial" w:cs="Arial"/>
          <w:b w:val="0"/>
          <w:bCs/>
          <w:sz w:val="28"/>
          <w:szCs w:val="28"/>
        </w:rPr>
      </w:pPr>
    </w:p>
    <w:p w:rsidR="008C11D3" w:rsidRPr="00AF3EE9" w:rsidRDefault="008C11D3" w:rsidP="008C11D3">
      <w:pPr>
        <w:pStyle w:val="Title"/>
        <w:ind w:left="2880" w:firstLine="720"/>
        <w:jc w:val="both"/>
        <w:rPr>
          <w:rFonts w:ascii="Arial" w:hAnsi="Arial" w:cs="Arial"/>
          <w:b w:val="0"/>
          <w:bCs/>
          <w:sz w:val="28"/>
          <w:szCs w:val="28"/>
        </w:rPr>
      </w:pPr>
    </w:p>
    <w:p w:rsidR="008C11D3" w:rsidRPr="00AF3EE9" w:rsidRDefault="008C11D3" w:rsidP="008C11D3">
      <w:pPr>
        <w:widowControl/>
        <w:numPr>
          <w:ilvl w:val="0"/>
          <w:numId w:val="43"/>
        </w:numPr>
        <w:tabs>
          <w:tab w:val="num" w:pos="2520"/>
        </w:tabs>
        <w:suppressAutoHyphens w:val="0"/>
        <w:ind w:left="2520"/>
        <w:rPr>
          <w:rFonts w:ascii="Arial" w:hAnsi="Arial" w:cs="Arial"/>
          <w:bCs/>
          <w:sz w:val="28"/>
          <w:szCs w:val="28"/>
        </w:rPr>
      </w:pPr>
      <w:r w:rsidRPr="00AF3EE9">
        <w:rPr>
          <w:rFonts w:ascii="Arial" w:hAnsi="Arial" w:cs="Arial"/>
          <w:bCs/>
          <w:sz w:val="28"/>
          <w:szCs w:val="28"/>
        </w:rPr>
        <w:t>Books</w:t>
      </w:r>
    </w:p>
    <w:p w:rsidR="008C11D3" w:rsidRPr="00AF3EE9" w:rsidRDefault="008C11D3" w:rsidP="008C11D3">
      <w:pPr>
        <w:ind w:left="2160"/>
        <w:rPr>
          <w:rFonts w:ascii="Arial" w:hAnsi="Arial" w:cs="Arial"/>
          <w:bCs/>
          <w:sz w:val="28"/>
          <w:szCs w:val="28"/>
        </w:rPr>
      </w:pPr>
    </w:p>
    <w:p w:rsidR="008C11D3" w:rsidRPr="00AF3EE9" w:rsidRDefault="008C11D3" w:rsidP="008C11D3">
      <w:pPr>
        <w:pStyle w:val="Title"/>
        <w:ind w:left="2880"/>
        <w:jc w:val="both"/>
        <w:rPr>
          <w:rFonts w:ascii="Arial" w:hAnsi="Arial" w:cs="Arial"/>
          <w:b w:val="0"/>
          <w:bCs/>
          <w:i w:val="0"/>
          <w:sz w:val="28"/>
          <w:szCs w:val="28"/>
        </w:rPr>
      </w:pPr>
      <w:r w:rsidRPr="00AF3EE9">
        <w:rPr>
          <w:rFonts w:ascii="Arial" w:hAnsi="Arial" w:cs="Arial"/>
          <w:b w:val="0"/>
          <w:bCs/>
          <w:i w:val="0"/>
          <w:sz w:val="28"/>
          <w:szCs w:val="28"/>
        </w:rPr>
        <w:t xml:space="preserve">            PHP Bible</w:t>
      </w:r>
    </w:p>
    <w:p w:rsidR="008C11D3" w:rsidRPr="00F45225" w:rsidRDefault="008C11D3" w:rsidP="008C11D3">
      <w:pPr>
        <w:pStyle w:val="Title"/>
        <w:jc w:val="both"/>
        <w:rPr>
          <w:bCs/>
          <w:i w:val="0"/>
          <w:sz w:val="32"/>
          <w:szCs w:val="32"/>
          <w:u w:val="single"/>
        </w:rPr>
      </w:pPr>
      <w:r w:rsidRPr="00AF3EE9">
        <w:rPr>
          <w:rFonts w:ascii="Arial" w:hAnsi="Arial" w:cs="Arial"/>
          <w:b w:val="0"/>
          <w:bCs/>
          <w:i w:val="0"/>
          <w:sz w:val="28"/>
          <w:szCs w:val="28"/>
        </w:rPr>
        <w:t xml:space="preserve">  </w:t>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t xml:space="preserve">  </w:t>
      </w:r>
      <w:r w:rsidRPr="00AF3EE9">
        <w:rPr>
          <w:rFonts w:ascii="Arial" w:hAnsi="Arial" w:cs="Arial"/>
          <w:b w:val="0"/>
          <w:bCs/>
          <w:i w:val="0"/>
          <w:sz w:val="28"/>
          <w:szCs w:val="28"/>
        </w:rPr>
        <w:t xml:space="preserve"> PHP 5.</w:t>
      </w:r>
    </w:p>
    <w:p w:rsidR="008C11D3" w:rsidRPr="007279AE" w:rsidRDefault="008C11D3" w:rsidP="008C11D3">
      <w:pPr>
        <w:pStyle w:val="Title"/>
        <w:jc w:val="both"/>
        <w:rPr>
          <w:b w:val="0"/>
          <w:i w:val="0"/>
          <w:sz w:val="32"/>
          <w:szCs w:val="32"/>
        </w:rPr>
      </w:pPr>
    </w:p>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1248D9" w:rsidRDefault="001248D9" w:rsidP="001248D9">
      <w:pPr>
        <w:spacing w:line="360" w:lineRule="auto"/>
        <w:rPr>
          <w:b/>
          <w:sz w:val="32"/>
          <w:szCs w:val="32"/>
        </w:rPr>
      </w:pPr>
    </w:p>
    <w:p w:rsidR="001248D9" w:rsidRPr="009236CE" w:rsidRDefault="001248D9" w:rsidP="001248D9"/>
    <w:p w:rsidR="00C90A0F" w:rsidRDefault="00C90A0F" w:rsidP="00C90A0F">
      <w:pPr>
        <w:pStyle w:val="BodyTextIndent"/>
        <w:ind w:left="0"/>
        <w:rPr>
          <w:sz w:val="32"/>
          <w:szCs w:val="32"/>
        </w:rPr>
      </w:pPr>
    </w:p>
    <w:p w:rsidR="00D30C0A" w:rsidRDefault="00D30C0A" w:rsidP="00C90A0F">
      <w:pPr>
        <w:pStyle w:val="BodyTextIndent"/>
        <w:ind w:left="0"/>
        <w:rPr>
          <w:sz w:val="32"/>
          <w:szCs w:val="32"/>
        </w:rPr>
      </w:pPr>
    </w:p>
    <w:p w:rsidR="0068441A" w:rsidRDefault="0068441A" w:rsidP="0068441A">
      <w:pPr>
        <w:widowControl/>
        <w:tabs>
          <w:tab w:val="left" w:pos="900"/>
        </w:tabs>
        <w:suppressAutoHyphens w:val="0"/>
        <w:jc w:val="both"/>
        <w:rPr>
          <w:bCs/>
          <w:sz w:val="32"/>
          <w:szCs w:val="32"/>
        </w:rPr>
      </w:pPr>
    </w:p>
    <w:p w:rsidR="00C94668" w:rsidRDefault="00C94668" w:rsidP="0068441A">
      <w:pPr>
        <w:widowControl/>
        <w:tabs>
          <w:tab w:val="left" w:pos="900"/>
        </w:tabs>
        <w:suppressAutoHyphens w:val="0"/>
        <w:jc w:val="both"/>
        <w:rPr>
          <w:bCs/>
          <w:sz w:val="32"/>
          <w:szCs w:val="32"/>
        </w:rPr>
      </w:pPr>
    </w:p>
    <w:p w:rsidR="00C94668" w:rsidRDefault="00C94668" w:rsidP="0068441A">
      <w:pPr>
        <w:widowControl/>
        <w:tabs>
          <w:tab w:val="left" w:pos="900"/>
        </w:tabs>
        <w:suppressAutoHyphens w:val="0"/>
        <w:jc w:val="both"/>
        <w:rPr>
          <w:bCs/>
          <w:sz w:val="32"/>
          <w:szCs w:val="32"/>
        </w:rPr>
      </w:pPr>
    </w:p>
    <w:p w:rsidR="00C94668" w:rsidRDefault="00C94668" w:rsidP="00C94668">
      <w:pPr>
        <w:spacing w:line="360" w:lineRule="auto"/>
        <w:jc w:val="both"/>
        <w:rPr>
          <w:b/>
          <w:sz w:val="32"/>
          <w:szCs w:val="32"/>
          <w:u w:val="single"/>
        </w:rPr>
      </w:pPr>
    </w:p>
    <w:p w:rsidR="00D8738C" w:rsidRDefault="00D8738C" w:rsidP="007279AE">
      <w:pPr>
        <w:pStyle w:val="Title"/>
        <w:jc w:val="both"/>
        <w:rPr>
          <w:rFonts w:ascii="Arial" w:hAnsi="Arial" w:cs="Arial"/>
          <w:b w:val="0"/>
          <w:i w:val="0"/>
          <w:sz w:val="28"/>
          <w:szCs w:val="28"/>
        </w:rPr>
      </w:pPr>
    </w:p>
    <w:p w:rsidR="00D8738C" w:rsidRDefault="00D8738C" w:rsidP="007279AE">
      <w:pPr>
        <w:pStyle w:val="Title"/>
        <w:jc w:val="both"/>
        <w:rPr>
          <w:rFonts w:ascii="Arial" w:hAnsi="Arial" w:cs="Arial"/>
          <w:b w:val="0"/>
          <w:i w:val="0"/>
          <w:sz w:val="28"/>
          <w:szCs w:val="28"/>
        </w:rPr>
      </w:pPr>
    </w:p>
    <w:p w:rsidR="00D8738C" w:rsidRDefault="00D8738C" w:rsidP="007279AE">
      <w:pPr>
        <w:pStyle w:val="Title"/>
        <w:jc w:val="both"/>
        <w:rPr>
          <w:rFonts w:ascii="Arial" w:hAnsi="Arial" w:cs="Arial"/>
          <w:b w:val="0"/>
          <w:i w:val="0"/>
          <w:sz w:val="28"/>
          <w:szCs w:val="28"/>
        </w:rPr>
      </w:pPr>
    </w:p>
    <w:p w:rsidR="00D8738C" w:rsidRDefault="00D8738C" w:rsidP="00F45225">
      <w:pPr>
        <w:pStyle w:val="Title"/>
        <w:jc w:val="both"/>
        <w:rPr>
          <w:rFonts w:ascii="Arial" w:hAnsi="Arial" w:cs="Arial"/>
          <w:b w:val="0"/>
          <w:bCs/>
          <w:i w:val="0"/>
          <w:sz w:val="28"/>
          <w:szCs w:val="28"/>
        </w:rPr>
      </w:pPr>
    </w:p>
    <w:sectPr w:rsidR="00D8738C" w:rsidSect="00195A23">
      <w:headerReference w:type="even" r:id="rId138"/>
      <w:headerReference w:type="default" r:id="rId139"/>
      <w:footerReference w:type="even" r:id="rId140"/>
      <w:footerReference w:type="default" r:id="rId141"/>
      <w:footnotePr>
        <w:pos w:val="beneathText"/>
      </w:footnotePr>
      <w:pgSz w:w="12240" w:h="15840"/>
      <w:pgMar w:top="990" w:right="1440" w:bottom="450" w:left="1728" w:header="576" w:footer="705"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6E5" w:rsidRDefault="006436E5">
      <w:r>
        <w:separator/>
      </w:r>
    </w:p>
  </w:endnote>
  <w:endnote w:type="continuationSeparator" w:id="1">
    <w:p w:rsidR="006436E5" w:rsidRDefault="006436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OPE H+ Berkeley Old ITC">
    <w:altName w:val="Times New Roman"/>
    <w:charset w:val="00"/>
    <w:family w:val="roman"/>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mprint MT Shadow">
    <w:altName w:val="Gabriola"/>
    <w:charset w:val="00"/>
    <w:family w:val="decorative"/>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2E0" w:rsidRDefault="002862E0" w:rsidP="00D873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862E0" w:rsidRDefault="002862E0" w:rsidP="00D8738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2E0" w:rsidRDefault="002862E0" w:rsidP="00D873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4A4F">
      <w:rPr>
        <w:rStyle w:val="PageNumber"/>
        <w:noProof/>
      </w:rPr>
      <w:t>20</w:t>
    </w:r>
    <w:r>
      <w:rPr>
        <w:rStyle w:val="PageNumber"/>
      </w:rPr>
      <w:fldChar w:fldCharType="end"/>
    </w:r>
  </w:p>
  <w:p w:rsidR="002862E0" w:rsidRPr="00D3681B" w:rsidRDefault="00D3681B" w:rsidP="00D3681B">
    <w:pPr>
      <w:pStyle w:val="Footer"/>
      <w:tabs>
        <w:tab w:val="clear" w:pos="4536"/>
      </w:tabs>
      <w:ind w:right="360"/>
    </w:pPr>
    <w:r>
      <w:t>Dept. of BCA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6E5" w:rsidRDefault="006436E5">
      <w:r>
        <w:separator/>
      </w:r>
    </w:p>
  </w:footnote>
  <w:footnote w:type="continuationSeparator" w:id="1">
    <w:p w:rsidR="006436E5" w:rsidRDefault="006436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507" w:rsidRPr="00A35507" w:rsidRDefault="00A35507" w:rsidP="00A35507">
    <w:pPr>
      <w:pStyle w:val="Header"/>
      <w:rPr>
        <w:caps/>
        <w:color w:val="5B9BD5"/>
      </w:rPr>
    </w:pPr>
    <w:r>
      <w:rPr>
        <w:color w:val="5B9BD5"/>
        <w:sz w:val="20"/>
      </w:rPr>
      <w:t xml:space="preserve">                                                                     </w:t>
    </w:r>
    <w:r w:rsidRPr="00A35507">
      <w:rPr>
        <w:caps/>
        <w:color w:val="5B9BD5"/>
      </w:rPr>
      <w:t xml:space="preserve"> </w:t>
    </w:r>
    <w:r>
      <w:rPr>
        <w:caps/>
      </w:rPr>
      <w:t xml:space="preserve">  OLDAGE HOME</w:t>
    </w:r>
  </w:p>
  <w:p w:rsidR="0022770D" w:rsidRDefault="002277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2E"/>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10"/>
    <w:lvl w:ilvl="0">
      <w:start w:val="1"/>
      <w:numFmt w:val="upperRoman"/>
      <w:lvlText w:val="%1."/>
      <w:lvlJc w:val="right"/>
      <w:pPr>
        <w:tabs>
          <w:tab w:val="num" w:pos="360"/>
        </w:tabs>
        <w:ind w:left="360" w:hanging="180"/>
      </w:pPr>
      <w:rPr>
        <w:b/>
      </w:rPr>
    </w:lvl>
  </w:abstractNum>
  <w:abstractNum w:abstractNumId="2">
    <w:nsid w:val="00000010"/>
    <w:multiLevelType w:val="multilevel"/>
    <w:tmpl w:val="00000010"/>
    <w:name w:val="WW8Num23"/>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540"/>
        </w:tabs>
        <w:ind w:left="5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8F12E35"/>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4">
    <w:nsid w:val="094E215D"/>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5">
    <w:nsid w:val="0A5935DB"/>
    <w:multiLevelType w:val="hybridMultilevel"/>
    <w:tmpl w:val="04A0C4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A686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4634C37"/>
    <w:multiLevelType w:val="multilevel"/>
    <w:tmpl w:val="4AE0C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18687B92"/>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9">
    <w:nsid w:val="199F1E92"/>
    <w:multiLevelType w:val="hybridMultilevel"/>
    <w:tmpl w:val="0CAC8FD6"/>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B2802CA"/>
    <w:multiLevelType w:val="hybridMultilevel"/>
    <w:tmpl w:val="6BD07462"/>
    <w:lvl w:ilvl="0" w:tplc="04090009">
      <w:start w:val="1"/>
      <w:numFmt w:val="bullet"/>
      <w:lvlText w:val=""/>
      <w:lvlJc w:val="left"/>
      <w:pPr>
        <w:ind w:left="772" w:hanging="360"/>
      </w:pPr>
      <w:rPr>
        <w:rFonts w:ascii="Symbol" w:hAnsi="Symbol" w:hint="default"/>
      </w:rPr>
    </w:lvl>
    <w:lvl w:ilvl="1" w:tplc="0409000B"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1">
    <w:nsid w:val="257C3ECA"/>
    <w:multiLevelType w:val="hybridMultilevel"/>
    <w:tmpl w:val="FDF43D2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6CE76A3"/>
    <w:multiLevelType w:val="hybridMultilevel"/>
    <w:tmpl w:val="56B2672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2B702A68"/>
    <w:multiLevelType w:val="hybridMultilevel"/>
    <w:tmpl w:val="3010388A"/>
    <w:lvl w:ilvl="0" w:tplc="0409000B">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9E1090"/>
    <w:multiLevelType w:val="hybridMultilevel"/>
    <w:tmpl w:val="3A869988"/>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12C2B19"/>
    <w:multiLevelType w:val="multilevel"/>
    <w:tmpl w:val="A5C644C6"/>
    <w:lvl w:ilvl="0">
      <w:start w:val="1"/>
      <w:numFmt w:val="decimal"/>
      <w:lvlText w:val="%1."/>
      <w:lvlJc w:val="left"/>
      <w:pPr>
        <w:ind w:left="630" w:hanging="360"/>
      </w:pPr>
      <w:rPr>
        <w:rFonts w:hint="default"/>
      </w:rPr>
    </w:lvl>
    <w:lvl w:ilvl="1">
      <w:start w:val="7"/>
      <w:numFmt w:val="decimal"/>
      <w:isLgl/>
      <w:lvlText w:val="%1.%2"/>
      <w:lvlJc w:val="left"/>
      <w:pPr>
        <w:ind w:left="171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590" w:hanging="144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390" w:hanging="1800"/>
      </w:pPr>
      <w:rPr>
        <w:rFonts w:hint="default"/>
      </w:rPr>
    </w:lvl>
    <w:lvl w:ilvl="7">
      <w:start w:val="1"/>
      <w:numFmt w:val="decimal"/>
      <w:isLgl/>
      <w:lvlText w:val="%1.%2.%3.%4.%5.%6.%7.%8"/>
      <w:lvlJc w:val="left"/>
      <w:pPr>
        <w:ind w:left="7470" w:hanging="2160"/>
      </w:pPr>
      <w:rPr>
        <w:rFonts w:hint="default"/>
      </w:rPr>
    </w:lvl>
    <w:lvl w:ilvl="8">
      <w:start w:val="1"/>
      <w:numFmt w:val="decimal"/>
      <w:isLgl/>
      <w:lvlText w:val="%1.%2.%3.%4.%5.%6.%7.%8.%9"/>
      <w:lvlJc w:val="left"/>
      <w:pPr>
        <w:ind w:left="8190" w:hanging="2160"/>
      </w:pPr>
      <w:rPr>
        <w:rFonts w:hint="default"/>
      </w:rPr>
    </w:lvl>
  </w:abstractNum>
  <w:abstractNum w:abstractNumId="16">
    <w:nsid w:val="366465D3"/>
    <w:multiLevelType w:val="hybridMultilevel"/>
    <w:tmpl w:val="250A459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379D4565"/>
    <w:multiLevelType w:val="hybridMultilevel"/>
    <w:tmpl w:val="E62470B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8">
    <w:nsid w:val="3AD369CC"/>
    <w:multiLevelType w:val="hybridMultilevel"/>
    <w:tmpl w:val="2BB8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5F7BB2"/>
    <w:multiLevelType w:val="hybridMultilevel"/>
    <w:tmpl w:val="536852F4"/>
    <w:lvl w:ilvl="0" w:tplc="62ACEE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A610BA"/>
    <w:multiLevelType w:val="hybridMultilevel"/>
    <w:tmpl w:val="A13058EC"/>
    <w:lvl w:ilvl="0" w:tplc="04090001">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3BAB61C0"/>
    <w:multiLevelType w:val="hybridMultilevel"/>
    <w:tmpl w:val="80C2263A"/>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2E4C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43833AD3"/>
    <w:multiLevelType w:val="hybridMultilevel"/>
    <w:tmpl w:val="FBAED9F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43876411"/>
    <w:multiLevelType w:val="hybridMultilevel"/>
    <w:tmpl w:val="4C6ADABC"/>
    <w:lvl w:ilvl="0" w:tplc="58646AE2">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5F70A6B8">
      <w:start w:val="1"/>
      <w:numFmt w:val="bullet"/>
      <w:lvlText w:val=""/>
      <w:lvlJc w:val="left"/>
      <w:pPr>
        <w:tabs>
          <w:tab w:val="num" w:pos="720"/>
        </w:tabs>
        <w:ind w:left="360" w:firstLine="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E66842"/>
    <w:multiLevelType w:val="hybridMultilevel"/>
    <w:tmpl w:val="0CAC8FD6"/>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5B09C3"/>
    <w:multiLevelType w:val="hybridMultilevel"/>
    <w:tmpl w:val="52308CC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45906ADD"/>
    <w:multiLevelType w:val="hybridMultilevel"/>
    <w:tmpl w:val="9D9E57F4"/>
    <w:lvl w:ilvl="0" w:tplc="0409000B">
      <w:start w:val="1"/>
      <w:numFmt w:val="bullet"/>
      <w:lvlText w:val=""/>
      <w:lvlJc w:val="left"/>
      <w:pPr>
        <w:tabs>
          <w:tab w:val="num" w:pos="327"/>
        </w:tabs>
        <w:ind w:left="327" w:hanging="360"/>
      </w:pPr>
      <w:rPr>
        <w:rFonts w:ascii="Wingdings" w:hAnsi="Wingdings" w:hint="default"/>
      </w:rPr>
    </w:lvl>
    <w:lvl w:ilvl="1" w:tplc="04090003" w:tentative="1">
      <w:start w:val="1"/>
      <w:numFmt w:val="bullet"/>
      <w:lvlText w:val="o"/>
      <w:lvlJc w:val="left"/>
      <w:pPr>
        <w:tabs>
          <w:tab w:val="num" w:pos="1167"/>
        </w:tabs>
        <w:ind w:left="1167" w:hanging="360"/>
      </w:pPr>
      <w:rPr>
        <w:rFonts w:ascii="Courier New" w:hAnsi="Courier New" w:cs="Courier New" w:hint="default"/>
      </w:rPr>
    </w:lvl>
    <w:lvl w:ilvl="2" w:tplc="04090005" w:tentative="1">
      <w:start w:val="1"/>
      <w:numFmt w:val="bullet"/>
      <w:lvlText w:val=""/>
      <w:lvlJc w:val="left"/>
      <w:pPr>
        <w:tabs>
          <w:tab w:val="num" w:pos="1887"/>
        </w:tabs>
        <w:ind w:left="1887" w:hanging="360"/>
      </w:pPr>
      <w:rPr>
        <w:rFonts w:ascii="Wingdings" w:hAnsi="Wingdings" w:hint="default"/>
      </w:rPr>
    </w:lvl>
    <w:lvl w:ilvl="3" w:tplc="04090001" w:tentative="1">
      <w:start w:val="1"/>
      <w:numFmt w:val="bullet"/>
      <w:lvlText w:val=""/>
      <w:lvlJc w:val="left"/>
      <w:pPr>
        <w:tabs>
          <w:tab w:val="num" w:pos="2607"/>
        </w:tabs>
        <w:ind w:left="2607" w:hanging="360"/>
      </w:pPr>
      <w:rPr>
        <w:rFonts w:ascii="Symbol" w:hAnsi="Symbol" w:hint="default"/>
      </w:rPr>
    </w:lvl>
    <w:lvl w:ilvl="4" w:tplc="04090003" w:tentative="1">
      <w:start w:val="1"/>
      <w:numFmt w:val="bullet"/>
      <w:lvlText w:val="o"/>
      <w:lvlJc w:val="left"/>
      <w:pPr>
        <w:tabs>
          <w:tab w:val="num" w:pos="3327"/>
        </w:tabs>
        <w:ind w:left="3327" w:hanging="360"/>
      </w:pPr>
      <w:rPr>
        <w:rFonts w:ascii="Courier New" w:hAnsi="Courier New" w:cs="Courier New" w:hint="default"/>
      </w:rPr>
    </w:lvl>
    <w:lvl w:ilvl="5" w:tplc="04090005" w:tentative="1">
      <w:start w:val="1"/>
      <w:numFmt w:val="bullet"/>
      <w:lvlText w:val=""/>
      <w:lvlJc w:val="left"/>
      <w:pPr>
        <w:tabs>
          <w:tab w:val="num" w:pos="4047"/>
        </w:tabs>
        <w:ind w:left="4047" w:hanging="360"/>
      </w:pPr>
      <w:rPr>
        <w:rFonts w:ascii="Wingdings" w:hAnsi="Wingdings" w:hint="default"/>
      </w:rPr>
    </w:lvl>
    <w:lvl w:ilvl="6" w:tplc="04090001" w:tentative="1">
      <w:start w:val="1"/>
      <w:numFmt w:val="bullet"/>
      <w:lvlText w:val=""/>
      <w:lvlJc w:val="left"/>
      <w:pPr>
        <w:tabs>
          <w:tab w:val="num" w:pos="4767"/>
        </w:tabs>
        <w:ind w:left="4767" w:hanging="360"/>
      </w:pPr>
      <w:rPr>
        <w:rFonts w:ascii="Symbol" w:hAnsi="Symbol" w:hint="default"/>
      </w:rPr>
    </w:lvl>
    <w:lvl w:ilvl="7" w:tplc="04090003" w:tentative="1">
      <w:start w:val="1"/>
      <w:numFmt w:val="bullet"/>
      <w:lvlText w:val="o"/>
      <w:lvlJc w:val="left"/>
      <w:pPr>
        <w:tabs>
          <w:tab w:val="num" w:pos="5487"/>
        </w:tabs>
        <w:ind w:left="5487" w:hanging="360"/>
      </w:pPr>
      <w:rPr>
        <w:rFonts w:ascii="Courier New" w:hAnsi="Courier New" w:cs="Courier New" w:hint="default"/>
      </w:rPr>
    </w:lvl>
    <w:lvl w:ilvl="8" w:tplc="04090005" w:tentative="1">
      <w:start w:val="1"/>
      <w:numFmt w:val="bullet"/>
      <w:lvlText w:val=""/>
      <w:lvlJc w:val="left"/>
      <w:pPr>
        <w:tabs>
          <w:tab w:val="num" w:pos="6207"/>
        </w:tabs>
        <w:ind w:left="6207" w:hanging="360"/>
      </w:pPr>
      <w:rPr>
        <w:rFonts w:ascii="Wingdings" w:hAnsi="Wingdings" w:hint="default"/>
      </w:rPr>
    </w:lvl>
  </w:abstractNum>
  <w:abstractNum w:abstractNumId="28">
    <w:nsid w:val="466A25DB"/>
    <w:multiLevelType w:val="hybridMultilevel"/>
    <w:tmpl w:val="EF5057A0"/>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4E4B5E"/>
    <w:multiLevelType w:val="hybridMultilevel"/>
    <w:tmpl w:val="B520276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4ED76600"/>
    <w:multiLevelType w:val="hybridMultilevel"/>
    <w:tmpl w:val="A470CED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FF40633"/>
    <w:multiLevelType w:val="multilevel"/>
    <w:tmpl w:val="253848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59B7381"/>
    <w:multiLevelType w:val="hybridMultilevel"/>
    <w:tmpl w:val="69123932"/>
    <w:lvl w:ilvl="0" w:tplc="472606BA">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5616451C"/>
    <w:multiLevelType w:val="hybridMultilevel"/>
    <w:tmpl w:val="01AA287E"/>
    <w:lvl w:ilvl="0" w:tplc="04090009">
      <w:start w:val="1"/>
      <w:numFmt w:val="bullet"/>
      <w:lvlText w:val=""/>
      <w:lvlJc w:val="left"/>
      <w:pPr>
        <w:ind w:left="720" w:hanging="360"/>
      </w:pPr>
      <w:rPr>
        <w:rFonts w:ascii="Symbol" w:hAnsi="Symbol" w:hint="default"/>
      </w:rPr>
    </w:lvl>
    <w:lvl w:ilvl="1" w:tplc="04090007"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AB2343"/>
    <w:multiLevelType w:val="multilevel"/>
    <w:tmpl w:val="6556297C"/>
    <w:lvl w:ilvl="0">
      <w:start w:val="1"/>
      <w:numFmt w:val="decimal"/>
      <w:pStyle w:val="Style1"/>
      <w:lvlText w:val="%1."/>
      <w:lvlJc w:val="left"/>
      <w:pPr>
        <w:tabs>
          <w:tab w:val="num" w:pos="720"/>
        </w:tabs>
        <w:ind w:left="720" w:hanging="360"/>
      </w:p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7612E8"/>
    <w:multiLevelType w:val="multilevel"/>
    <w:tmpl w:val="8A48721C"/>
    <w:lvl w:ilvl="0">
      <w:start w:val="1"/>
      <w:numFmt w:val="decimal"/>
      <w:lvlText w:val="%1."/>
      <w:lvlJc w:val="left"/>
      <w:pPr>
        <w:ind w:left="720" w:hanging="360"/>
      </w:pPr>
      <w:rPr>
        <w:rFonts w:hint="default"/>
      </w:rPr>
    </w:lvl>
    <w:lvl w:ilvl="1">
      <w:start w:val="1"/>
      <w:numFmt w:val="decimal"/>
      <w:isLgl/>
      <w:lvlText w:val="%1.%2"/>
      <w:lvlJc w:val="left"/>
      <w:pPr>
        <w:ind w:left="99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36">
    <w:nsid w:val="57F4779E"/>
    <w:multiLevelType w:val="hybridMultilevel"/>
    <w:tmpl w:val="E388534E"/>
    <w:lvl w:ilvl="0" w:tplc="BAACC7BA">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8C07C48"/>
    <w:multiLevelType w:val="hybridMultilevel"/>
    <w:tmpl w:val="44447690"/>
    <w:lvl w:ilvl="0" w:tplc="BAACC7BA">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C53B3"/>
    <w:multiLevelType w:val="hybridMultilevel"/>
    <w:tmpl w:val="A178F276"/>
    <w:lvl w:ilvl="0" w:tplc="B5502A86">
      <w:start w:val="1"/>
      <w:numFmt w:val="bullet"/>
      <w:lvlText w:val=""/>
      <w:lvlJc w:val="left"/>
      <w:pPr>
        <w:tabs>
          <w:tab w:val="num" w:pos="360"/>
        </w:tabs>
        <w:ind w:left="360" w:hanging="360"/>
      </w:pPr>
      <w:rPr>
        <w:rFonts w:ascii="Wingdings" w:hAnsi="Wingdings" w:hint="default"/>
      </w:rPr>
    </w:lvl>
    <w:lvl w:ilvl="1" w:tplc="5074F824">
      <w:start w:val="1"/>
      <w:numFmt w:val="bullet"/>
      <w:lvlText w:val=""/>
      <w:lvlJc w:val="left"/>
      <w:pPr>
        <w:tabs>
          <w:tab w:val="num" w:pos="720"/>
        </w:tabs>
        <w:ind w:left="720" w:hanging="360"/>
      </w:pPr>
      <w:rPr>
        <w:rFonts w:ascii="Symbol" w:hAnsi="Symbol" w:hint="default"/>
      </w:rPr>
    </w:lvl>
    <w:lvl w:ilvl="2" w:tplc="466C1070">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C0D36E7"/>
    <w:multiLevelType w:val="hybridMultilevel"/>
    <w:tmpl w:val="2C7AA3E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CB55225"/>
    <w:multiLevelType w:val="multilevel"/>
    <w:tmpl w:val="6EDEC80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1230A6"/>
    <w:multiLevelType w:val="hybridMultilevel"/>
    <w:tmpl w:val="037ACAF6"/>
    <w:lvl w:ilvl="0">
      <w:start w:val="1"/>
      <w:numFmt w:val="bullet"/>
      <w:lvlText w:val=""/>
      <w:lvlJc w:val="left"/>
      <w:pPr>
        <w:ind w:left="720" w:hanging="360"/>
      </w:pPr>
      <w:rPr>
        <w:rFonts w:ascii="Wingdings" w:hAnsi="Wingdings" w:hint="default"/>
      </w:rPr>
    </w:lvl>
    <w:lvl w:ilvl="1">
      <w:start w:val="1"/>
      <w:numFmt w:val="bullet"/>
      <w:lvlText w:val="o"/>
      <w:lvlJc w:val="left"/>
      <w:pPr>
        <w:ind w:left="189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5F463BC7"/>
    <w:multiLevelType w:val="hybridMultilevel"/>
    <w:tmpl w:val="2292809C"/>
    <w:lvl w:ilvl="0" w:tplc="0409000D">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3">
    <w:nsid w:val="60ED3C44"/>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44">
    <w:nsid w:val="61AF43C9"/>
    <w:multiLevelType w:val="hybridMultilevel"/>
    <w:tmpl w:val="61127770"/>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8E1E06"/>
    <w:multiLevelType w:val="hybridMultilevel"/>
    <w:tmpl w:val="6C0223CA"/>
    <w:lvl w:ilvl="0" w:tplc="C90E9A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0D3C4E"/>
    <w:multiLevelType w:val="hybridMultilevel"/>
    <w:tmpl w:val="972CF7F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75AC1E8C"/>
    <w:multiLevelType w:val="hybridMultilevel"/>
    <w:tmpl w:val="3EFE097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nsid w:val="79F56BEA"/>
    <w:multiLevelType w:val="hybridMultilevel"/>
    <w:tmpl w:val="5B52BA32"/>
    <w:lvl w:ilvl="0">
      <w:start w:val="1"/>
      <w:numFmt w:val="bullet"/>
      <w:lvlText w:val=""/>
      <w:lvlJc w:val="left"/>
      <w:pPr>
        <w:ind w:left="1449" w:hanging="360"/>
      </w:pPr>
      <w:rPr>
        <w:rFonts w:ascii="Symbol" w:hAnsi="Symbol" w:hint="default"/>
      </w:rPr>
    </w:lvl>
    <w:lvl w:ilvl="1" w:tentative="1">
      <w:start w:val="1"/>
      <w:numFmt w:val="bullet"/>
      <w:lvlText w:val="o"/>
      <w:lvlJc w:val="left"/>
      <w:pPr>
        <w:ind w:left="2169" w:hanging="360"/>
      </w:pPr>
      <w:rPr>
        <w:rFonts w:ascii="Courier New" w:hAnsi="Courier New" w:cs="Courier New" w:hint="default"/>
      </w:rPr>
    </w:lvl>
    <w:lvl w:ilvl="2" w:tentative="1">
      <w:start w:val="1"/>
      <w:numFmt w:val="bullet"/>
      <w:lvlText w:val=""/>
      <w:lvlJc w:val="left"/>
      <w:pPr>
        <w:ind w:left="2889" w:hanging="360"/>
      </w:pPr>
      <w:rPr>
        <w:rFonts w:ascii="Wingdings" w:hAnsi="Wingdings" w:hint="default"/>
      </w:rPr>
    </w:lvl>
    <w:lvl w:ilvl="3" w:tentative="1">
      <w:start w:val="1"/>
      <w:numFmt w:val="bullet"/>
      <w:lvlText w:val=""/>
      <w:lvlJc w:val="left"/>
      <w:pPr>
        <w:ind w:left="3609" w:hanging="360"/>
      </w:pPr>
      <w:rPr>
        <w:rFonts w:ascii="Symbol" w:hAnsi="Symbol" w:hint="default"/>
      </w:rPr>
    </w:lvl>
    <w:lvl w:ilvl="4" w:tentative="1">
      <w:start w:val="1"/>
      <w:numFmt w:val="bullet"/>
      <w:lvlText w:val="o"/>
      <w:lvlJc w:val="left"/>
      <w:pPr>
        <w:ind w:left="4329" w:hanging="360"/>
      </w:pPr>
      <w:rPr>
        <w:rFonts w:ascii="Courier New" w:hAnsi="Courier New" w:cs="Courier New" w:hint="default"/>
      </w:rPr>
    </w:lvl>
    <w:lvl w:ilvl="5" w:tentative="1">
      <w:start w:val="1"/>
      <w:numFmt w:val="bullet"/>
      <w:lvlText w:val=""/>
      <w:lvlJc w:val="left"/>
      <w:pPr>
        <w:ind w:left="5049" w:hanging="360"/>
      </w:pPr>
      <w:rPr>
        <w:rFonts w:ascii="Wingdings" w:hAnsi="Wingdings" w:hint="default"/>
      </w:rPr>
    </w:lvl>
    <w:lvl w:ilvl="6" w:tentative="1">
      <w:start w:val="1"/>
      <w:numFmt w:val="bullet"/>
      <w:lvlText w:val=""/>
      <w:lvlJc w:val="left"/>
      <w:pPr>
        <w:ind w:left="5769" w:hanging="360"/>
      </w:pPr>
      <w:rPr>
        <w:rFonts w:ascii="Symbol" w:hAnsi="Symbol" w:hint="default"/>
      </w:rPr>
    </w:lvl>
    <w:lvl w:ilvl="7" w:tentative="1">
      <w:start w:val="1"/>
      <w:numFmt w:val="bullet"/>
      <w:lvlText w:val="o"/>
      <w:lvlJc w:val="left"/>
      <w:pPr>
        <w:ind w:left="6489" w:hanging="360"/>
      </w:pPr>
      <w:rPr>
        <w:rFonts w:ascii="Courier New" w:hAnsi="Courier New" w:cs="Courier New" w:hint="default"/>
      </w:rPr>
    </w:lvl>
    <w:lvl w:ilvl="8" w:tentative="1">
      <w:start w:val="1"/>
      <w:numFmt w:val="bullet"/>
      <w:lvlText w:val=""/>
      <w:lvlJc w:val="left"/>
      <w:pPr>
        <w:ind w:left="7209" w:hanging="360"/>
      </w:pPr>
      <w:rPr>
        <w:rFonts w:ascii="Wingdings" w:hAnsi="Wingdings" w:hint="default"/>
      </w:rPr>
    </w:lvl>
  </w:abstractNum>
  <w:abstractNum w:abstractNumId="49">
    <w:nsid w:val="7DA214C4"/>
    <w:multiLevelType w:val="hybridMultilevel"/>
    <w:tmpl w:val="674AFB28"/>
    <w:lvl w:ilvl="0" w:tplc="04090001">
      <w:numFmt w:val="bullet"/>
      <w:lvlText w:val="-"/>
      <w:lvlJc w:val="left"/>
      <w:pPr>
        <w:ind w:left="4050" w:hanging="360"/>
      </w:pPr>
      <w:rPr>
        <w:rFonts w:ascii="Times New Roman" w:eastAsia="Calibri" w:hAnsi="Times New Roman" w:cs="Times New Roman" w:hint="default"/>
        <w:b/>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50">
    <w:nsid w:val="7EFC6D6B"/>
    <w:multiLevelType w:val="hybridMultilevel"/>
    <w:tmpl w:val="F85A5B9E"/>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3"/>
  </w:num>
  <w:num w:numId="3">
    <w:abstractNumId w:val="20"/>
  </w:num>
  <w:num w:numId="4">
    <w:abstractNumId w:val="21"/>
  </w:num>
  <w:num w:numId="5">
    <w:abstractNumId w:val="41"/>
  </w:num>
  <w:num w:numId="6">
    <w:abstractNumId w:val="23"/>
  </w:num>
  <w:num w:numId="7">
    <w:abstractNumId w:val="22"/>
  </w:num>
  <w:num w:numId="8">
    <w:abstractNumId w:val="6"/>
  </w:num>
  <w:num w:numId="9">
    <w:abstractNumId w:val="15"/>
  </w:num>
  <w:num w:numId="10">
    <w:abstractNumId w:val="42"/>
  </w:num>
  <w:num w:numId="11">
    <w:abstractNumId w:val="33"/>
  </w:num>
  <w:num w:numId="12">
    <w:abstractNumId w:val="17"/>
  </w:num>
  <w:num w:numId="13">
    <w:abstractNumId w:val="18"/>
  </w:num>
  <w:num w:numId="14">
    <w:abstractNumId w:val="37"/>
  </w:num>
  <w:num w:numId="15">
    <w:abstractNumId w:val="8"/>
  </w:num>
  <w:num w:numId="16">
    <w:abstractNumId w:val="49"/>
  </w:num>
  <w:num w:numId="17">
    <w:abstractNumId w:val="10"/>
  </w:num>
  <w:num w:numId="18">
    <w:abstractNumId w:val="16"/>
  </w:num>
  <w:num w:numId="19">
    <w:abstractNumId w:val="34"/>
  </w:num>
  <w:num w:numId="20">
    <w:abstractNumId w:val="40"/>
  </w:num>
  <w:num w:numId="21">
    <w:abstractNumId w:val="48"/>
  </w:num>
  <w:num w:numId="22">
    <w:abstractNumId w:val="44"/>
  </w:num>
  <w:num w:numId="23">
    <w:abstractNumId w:val="28"/>
  </w:num>
  <w:num w:numId="24">
    <w:abstractNumId w:val="3"/>
  </w:num>
  <w:num w:numId="25">
    <w:abstractNumId w:val="43"/>
  </w:num>
  <w:num w:numId="26">
    <w:abstractNumId w:val="4"/>
  </w:num>
  <w:num w:numId="27">
    <w:abstractNumId w:val="24"/>
  </w:num>
  <w:num w:numId="28">
    <w:abstractNumId w:val="11"/>
  </w:num>
  <w:num w:numId="29">
    <w:abstractNumId w:val="50"/>
  </w:num>
  <w:num w:numId="30">
    <w:abstractNumId w:val="36"/>
  </w:num>
  <w:num w:numId="31">
    <w:abstractNumId w:val="14"/>
  </w:num>
  <w:num w:numId="32">
    <w:abstractNumId w:val="26"/>
  </w:num>
  <w:num w:numId="33">
    <w:abstractNumId w:val="29"/>
  </w:num>
  <w:num w:numId="34">
    <w:abstractNumId w:val="38"/>
  </w:num>
  <w:num w:numId="35">
    <w:abstractNumId w:val="47"/>
  </w:num>
  <w:num w:numId="36">
    <w:abstractNumId w:val="30"/>
  </w:num>
  <w:num w:numId="37">
    <w:abstractNumId w:val="46"/>
  </w:num>
  <w:num w:numId="38">
    <w:abstractNumId w:val="9"/>
  </w:num>
  <w:num w:numId="39">
    <w:abstractNumId w:val="12"/>
  </w:num>
  <w:num w:numId="40">
    <w:abstractNumId w:val="25"/>
  </w:num>
  <w:num w:numId="41">
    <w:abstractNumId w:val="5"/>
  </w:num>
  <w:num w:numId="42">
    <w:abstractNumId w:val="39"/>
  </w:num>
  <w:num w:numId="43">
    <w:abstractNumId w:val="27"/>
  </w:num>
  <w:num w:numId="44">
    <w:abstractNumId w:val="32"/>
  </w:num>
  <w:num w:numId="45">
    <w:abstractNumId w:val="31"/>
    <w:lvlOverride w:ilvl="0"/>
    <w:lvlOverride w:ilvl="1"/>
    <w:lvlOverride w:ilvl="2"/>
    <w:lvlOverride w:ilvl="3"/>
    <w:lvlOverride w:ilvl="4"/>
    <w:lvlOverride w:ilvl="5"/>
    <w:lvlOverride w:ilvl="6"/>
    <w:lvlOverride w:ilvl="7"/>
    <w:lvlOverride w:ilvl="8"/>
  </w:num>
  <w:num w:numId="46">
    <w:abstractNumId w:val="7"/>
    <w:lvlOverride w:ilvl="0"/>
    <w:lvlOverride w:ilvl="1"/>
    <w:lvlOverride w:ilvl="2"/>
    <w:lvlOverride w:ilvl="3"/>
    <w:lvlOverride w:ilvl="4"/>
    <w:lvlOverride w:ilvl="5"/>
    <w:lvlOverride w:ilvl="6"/>
    <w:lvlOverride w:ilvl="7"/>
    <w:lvlOverride w:ilvl="8"/>
  </w:num>
  <w:num w:numId="47">
    <w:abstractNumId w:val="35"/>
  </w:num>
  <w:num w:numId="48">
    <w:abstractNumId w:val="19"/>
  </w:num>
  <w:num w:numId="49">
    <w:abstractNumId w:val="4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3F01"/>
  <w:defaultTabStop w:val="709"/>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3074"/>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5C1E07"/>
    <w:rsid w:val="0000059A"/>
    <w:rsid w:val="0000096F"/>
    <w:rsid w:val="00005A26"/>
    <w:rsid w:val="00006ED7"/>
    <w:rsid w:val="00031720"/>
    <w:rsid w:val="00036BC8"/>
    <w:rsid w:val="00052946"/>
    <w:rsid w:val="00053600"/>
    <w:rsid w:val="00055F70"/>
    <w:rsid w:val="00064605"/>
    <w:rsid w:val="0007391A"/>
    <w:rsid w:val="00080A43"/>
    <w:rsid w:val="000A6F43"/>
    <w:rsid w:val="000A7399"/>
    <w:rsid w:val="000A7D1A"/>
    <w:rsid w:val="000B46F7"/>
    <w:rsid w:val="000C54C9"/>
    <w:rsid w:val="000F5FD2"/>
    <w:rsid w:val="001248D9"/>
    <w:rsid w:val="0015017E"/>
    <w:rsid w:val="00175CE4"/>
    <w:rsid w:val="00190857"/>
    <w:rsid w:val="00191842"/>
    <w:rsid w:val="00192A83"/>
    <w:rsid w:val="00193A16"/>
    <w:rsid w:val="001951A6"/>
    <w:rsid w:val="00195A23"/>
    <w:rsid w:val="001A37DE"/>
    <w:rsid w:val="001A4B96"/>
    <w:rsid w:val="001A5F1E"/>
    <w:rsid w:val="001B74C6"/>
    <w:rsid w:val="001C3F08"/>
    <w:rsid w:val="001C5DEF"/>
    <w:rsid w:val="001D78F7"/>
    <w:rsid w:val="001E0F03"/>
    <w:rsid w:val="001F381E"/>
    <w:rsid w:val="001F4C91"/>
    <w:rsid w:val="001F5838"/>
    <w:rsid w:val="001F5D26"/>
    <w:rsid w:val="0021291F"/>
    <w:rsid w:val="002210F7"/>
    <w:rsid w:val="002272EE"/>
    <w:rsid w:val="0022770D"/>
    <w:rsid w:val="002425B2"/>
    <w:rsid w:val="00250E5B"/>
    <w:rsid w:val="002529FC"/>
    <w:rsid w:val="00254D9D"/>
    <w:rsid w:val="002563C0"/>
    <w:rsid w:val="00284CE9"/>
    <w:rsid w:val="002859C5"/>
    <w:rsid w:val="002862E0"/>
    <w:rsid w:val="002A4AB6"/>
    <w:rsid w:val="002B02E2"/>
    <w:rsid w:val="002B5F67"/>
    <w:rsid w:val="002D4A4B"/>
    <w:rsid w:val="002D72C4"/>
    <w:rsid w:val="002F038E"/>
    <w:rsid w:val="002F5658"/>
    <w:rsid w:val="00303D59"/>
    <w:rsid w:val="003116BF"/>
    <w:rsid w:val="003259BC"/>
    <w:rsid w:val="00331F3C"/>
    <w:rsid w:val="003323F5"/>
    <w:rsid w:val="00340F85"/>
    <w:rsid w:val="00342EF6"/>
    <w:rsid w:val="003430BA"/>
    <w:rsid w:val="003600DA"/>
    <w:rsid w:val="00362E14"/>
    <w:rsid w:val="003B6D54"/>
    <w:rsid w:val="003C356B"/>
    <w:rsid w:val="003C43CF"/>
    <w:rsid w:val="003D609A"/>
    <w:rsid w:val="003E5610"/>
    <w:rsid w:val="003E7A34"/>
    <w:rsid w:val="0040539A"/>
    <w:rsid w:val="00414C5D"/>
    <w:rsid w:val="00420C20"/>
    <w:rsid w:val="00434AFE"/>
    <w:rsid w:val="00441220"/>
    <w:rsid w:val="00447115"/>
    <w:rsid w:val="00451B75"/>
    <w:rsid w:val="004662C5"/>
    <w:rsid w:val="004771A1"/>
    <w:rsid w:val="004831F3"/>
    <w:rsid w:val="004848AF"/>
    <w:rsid w:val="00487C71"/>
    <w:rsid w:val="0049396E"/>
    <w:rsid w:val="004959DE"/>
    <w:rsid w:val="00496ECF"/>
    <w:rsid w:val="004A7717"/>
    <w:rsid w:val="004B01C4"/>
    <w:rsid w:val="004C6DA6"/>
    <w:rsid w:val="004D1C13"/>
    <w:rsid w:val="004D3A75"/>
    <w:rsid w:val="004D4264"/>
    <w:rsid w:val="004E157F"/>
    <w:rsid w:val="004E191B"/>
    <w:rsid w:val="005044BE"/>
    <w:rsid w:val="00505E64"/>
    <w:rsid w:val="00554F5F"/>
    <w:rsid w:val="00564266"/>
    <w:rsid w:val="005675AF"/>
    <w:rsid w:val="00570C23"/>
    <w:rsid w:val="005762B7"/>
    <w:rsid w:val="00582394"/>
    <w:rsid w:val="005838D0"/>
    <w:rsid w:val="005A7328"/>
    <w:rsid w:val="005C1E06"/>
    <w:rsid w:val="005C1E07"/>
    <w:rsid w:val="005D5898"/>
    <w:rsid w:val="005D757F"/>
    <w:rsid w:val="005F1ADC"/>
    <w:rsid w:val="005F4A4F"/>
    <w:rsid w:val="0060247E"/>
    <w:rsid w:val="00607928"/>
    <w:rsid w:val="006403E6"/>
    <w:rsid w:val="00641CAB"/>
    <w:rsid w:val="006436E5"/>
    <w:rsid w:val="006701F0"/>
    <w:rsid w:val="006710FC"/>
    <w:rsid w:val="0068441A"/>
    <w:rsid w:val="006A0E2E"/>
    <w:rsid w:val="006A668F"/>
    <w:rsid w:val="006A7409"/>
    <w:rsid w:val="006B1804"/>
    <w:rsid w:val="006D0C6A"/>
    <w:rsid w:val="006E5ECA"/>
    <w:rsid w:val="006F3CC4"/>
    <w:rsid w:val="0070266D"/>
    <w:rsid w:val="00702680"/>
    <w:rsid w:val="0070293B"/>
    <w:rsid w:val="007043F9"/>
    <w:rsid w:val="00706BB1"/>
    <w:rsid w:val="00716483"/>
    <w:rsid w:val="007279AE"/>
    <w:rsid w:val="0073292C"/>
    <w:rsid w:val="007330EA"/>
    <w:rsid w:val="00750BA4"/>
    <w:rsid w:val="00752E7E"/>
    <w:rsid w:val="00762BC1"/>
    <w:rsid w:val="00762D0E"/>
    <w:rsid w:val="00767BD1"/>
    <w:rsid w:val="00781A8C"/>
    <w:rsid w:val="0078542A"/>
    <w:rsid w:val="00785B69"/>
    <w:rsid w:val="00790EF0"/>
    <w:rsid w:val="00792FE6"/>
    <w:rsid w:val="007C1982"/>
    <w:rsid w:val="007D54A9"/>
    <w:rsid w:val="007D5C7B"/>
    <w:rsid w:val="007E219E"/>
    <w:rsid w:val="007E6B27"/>
    <w:rsid w:val="007E7B77"/>
    <w:rsid w:val="007F34AA"/>
    <w:rsid w:val="007F6B01"/>
    <w:rsid w:val="008008FE"/>
    <w:rsid w:val="0080128A"/>
    <w:rsid w:val="00802F59"/>
    <w:rsid w:val="0082270A"/>
    <w:rsid w:val="00831819"/>
    <w:rsid w:val="00835435"/>
    <w:rsid w:val="0083766A"/>
    <w:rsid w:val="00844196"/>
    <w:rsid w:val="008477DE"/>
    <w:rsid w:val="008579E9"/>
    <w:rsid w:val="00857F62"/>
    <w:rsid w:val="00861593"/>
    <w:rsid w:val="00862DA8"/>
    <w:rsid w:val="00863055"/>
    <w:rsid w:val="008807F3"/>
    <w:rsid w:val="0088419D"/>
    <w:rsid w:val="008A29F3"/>
    <w:rsid w:val="008A5708"/>
    <w:rsid w:val="008A7ECE"/>
    <w:rsid w:val="008C11D3"/>
    <w:rsid w:val="008C1796"/>
    <w:rsid w:val="008C4157"/>
    <w:rsid w:val="008C6E09"/>
    <w:rsid w:val="008F3E6B"/>
    <w:rsid w:val="008F4BCF"/>
    <w:rsid w:val="008F519E"/>
    <w:rsid w:val="009064F8"/>
    <w:rsid w:val="009169B0"/>
    <w:rsid w:val="009373A9"/>
    <w:rsid w:val="00957051"/>
    <w:rsid w:val="00962A0E"/>
    <w:rsid w:val="00967625"/>
    <w:rsid w:val="009707F3"/>
    <w:rsid w:val="009839D1"/>
    <w:rsid w:val="009918E6"/>
    <w:rsid w:val="009961DE"/>
    <w:rsid w:val="009A402A"/>
    <w:rsid w:val="009A6EA0"/>
    <w:rsid w:val="009C59F9"/>
    <w:rsid w:val="009D1BC3"/>
    <w:rsid w:val="009E351E"/>
    <w:rsid w:val="009E450A"/>
    <w:rsid w:val="009F327A"/>
    <w:rsid w:val="009F4928"/>
    <w:rsid w:val="00A05179"/>
    <w:rsid w:val="00A06A03"/>
    <w:rsid w:val="00A14F4A"/>
    <w:rsid w:val="00A30623"/>
    <w:rsid w:val="00A34799"/>
    <w:rsid w:val="00A35507"/>
    <w:rsid w:val="00A44761"/>
    <w:rsid w:val="00A44C29"/>
    <w:rsid w:val="00A466EC"/>
    <w:rsid w:val="00A47E85"/>
    <w:rsid w:val="00A64296"/>
    <w:rsid w:val="00A7494C"/>
    <w:rsid w:val="00A773BB"/>
    <w:rsid w:val="00A8458A"/>
    <w:rsid w:val="00A85244"/>
    <w:rsid w:val="00A877FA"/>
    <w:rsid w:val="00A91ED5"/>
    <w:rsid w:val="00AD7DEF"/>
    <w:rsid w:val="00AE0E4A"/>
    <w:rsid w:val="00AF2C4B"/>
    <w:rsid w:val="00AF559D"/>
    <w:rsid w:val="00B222DE"/>
    <w:rsid w:val="00B224CF"/>
    <w:rsid w:val="00B30FFC"/>
    <w:rsid w:val="00B35165"/>
    <w:rsid w:val="00B61D5D"/>
    <w:rsid w:val="00B63DD8"/>
    <w:rsid w:val="00B65688"/>
    <w:rsid w:val="00B97086"/>
    <w:rsid w:val="00BA1A7B"/>
    <w:rsid w:val="00BB054A"/>
    <w:rsid w:val="00BB10C9"/>
    <w:rsid w:val="00BB296F"/>
    <w:rsid w:val="00BB4707"/>
    <w:rsid w:val="00BC1564"/>
    <w:rsid w:val="00BC7627"/>
    <w:rsid w:val="00BC7700"/>
    <w:rsid w:val="00BD05A3"/>
    <w:rsid w:val="00BE6F1B"/>
    <w:rsid w:val="00BF0334"/>
    <w:rsid w:val="00C03FF9"/>
    <w:rsid w:val="00C11CD6"/>
    <w:rsid w:val="00C17FC0"/>
    <w:rsid w:val="00C21613"/>
    <w:rsid w:val="00C21BE0"/>
    <w:rsid w:val="00C365E5"/>
    <w:rsid w:val="00C36D25"/>
    <w:rsid w:val="00C37492"/>
    <w:rsid w:val="00C52518"/>
    <w:rsid w:val="00C55E12"/>
    <w:rsid w:val="00C63433"/>
    <w:rsid w:val="00C714D3"/>
    <w:rsid w:val="00C90A0F"/>
    <w:rsid w:val="00C94668"/>
    <w:rsid w:val="00CB23E1"/>
    <w:rsid w:val="00CB6B6A"/>
    <w:rsid w:val="00CD0FBA"/>
    <w:rsid w:val="00CD1BBD"/>
    <w:rsid w:val="00CD429E"/>
    <w:rsid w:val="00CF5DEF"/>
    <w:rsid w:val="00D0205F"/>
    <w:rsid w:val="00D12773"/>
    <w:rsid w:val="00D15277"/>
    <w:rsid w:val="00D260A9"/>
    <w:rsid w:val="00D274B5"/>
    <w:rsid w:val="00D30C0A"/>
    <w:rsid w:val="00D31C87"/>
    <w:rsid w:val="00D3681B"/>
    <w:rsid w:val="00D45857"/>
    <w:rsid w:val="00D46D88"/>
    <w:rsid w:val="00D47EA5"/>
    <w:rsid w:val="00D602F7"/>
    <w:rsid w:val="00D62D3B"/>
    <w:rsid w:val="00D6493A"/>
    <w:rsid w:val="00D649D8"/>
    <w:rsid w:val="00D64A7A"/>
    <w:rsid w:val="00D775E2"/>
    <w:rsid w:val="00D80BD8"/>
    <w:rsid w:val="00D821E7"/>
    <w:rsid w:val="00D8738C"/>
    <w:rsid w:val="00D95C4B"/>
    <w:rsid w:val="00D97811"/>
    <w:rsid w:val="00DA2F6A"/>
    <w:rsid w:val="00DB6752"/>
    <w:rsid w:val="00DC4B4E"/>
    <w:rsid w:val="00E0738A"/>
    <w:rsid w:val="00E12141"/>
    <w:rsid w:val="00E152A1"/>
    <w:rsid w:val="00E22875"/>
    <w:rsid w:val="00E5127C"/>
    <w:rsid w:val="00E57A84"/>
    <w:rsid w:val="00E6240C"/>
    <w:rsid w:val="00E632F0"/>
    <w:rsid w:val="00E73FE6"/>
    <w:rsid w:val="00E80EED"/>
    <w:rsid w:val="00E9057B"/>
    <w:rsid w:val="00E9786F"/>
    <w:rsid w:val="00ED3278"/>
    <w:rsid w:val="00EE4FDE"/>
    <w:rsid w:val="00F07296"/>
    <w:rsid w:val="00F11137"/>
    <w:rsid w:val="00F23343"/>
    <w:rsid w:val="00F25062"/>
    <w:rsid w:val="00F45225"/>
    <w:rsid w:val="00F51CAF"/>
    <w:rsid w:val="00F531EA"/>
    <w:rsid w:val="00F54B32"/>
    <w:rsid w:val="00F56D22"/>
    <w:rsid w:val="00F770C0"/>
    <w:rsid w:val="00F77D91"/>
    <w:rsid w:val="00F8058B"/>
    <w:rsid w:val="00FA7215"/>
    <w:rsid w:val="00FA79A3"/>
    <w:rsid w:val="00FC77E9"/>
    <w:rsid w:val="00FC7B4C"/>
    <w:rsid w:val="00FE48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3074"/>
    <o:shapelayout v:ext="edit">
      <o:idmap v:ext="edit" data="1"/>
      <o:rules v:ext="edit">
        <o:r id="V:Rule1" type="connector" idref="#_x0000_s1145"/>
        <o:r id="V:Rule2" type="connector" idref="#_x0000_s1146"/>
        <o:r id="V:Rule3" type="connector" idref="#_x0000_s1148"/>
        <o:r id="V:Rule4" type="connector" idref="#_x0000_s1143"/>
        <o:r id="V:Rule5" type="connector" idref="#_x0000_s11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rial Unicode MS"/>
      <w:kern w:val="1"/>
      <w:sz w:val="24"/>
      <w:szCs w:val="24"/>
      <w:lang/>
    </w:rPr>
  </w:style>
  <w:style w:type="paragraph" w:styleId="Heading1">
    <w:name w:val="heading 1"/>
    <w:basedOn w:val="Normal"/>
    <w:next w:val="Normal"/>
    <w:link w:val="Heading1Char"/>
    <w:qFormat/>
    <w:rsid w:val="00C90A0F"/>
    <w:pPr>
      <w:keepNext/>
      <w:spacing w:before="240" w:after="60"/>
      <w:outlineLvl w:val="0"/>
    </w:pPr>
    <w:rPr>
      <w:rFonts w:ascii="Arial" w:hAnsi="Arial"/>
      <w:b/>
      <w:bCs/>
      <w:kern w:val="32"/>
      <w:sz w:val="32"/>
      <w:szCs w:val="32"/>
      <w:lang/>
    </w:rPr>
  </w:style>
  <w:style w:type="paragraph" w:styleId="Heading2">
    <w:name w:val="heading 2"/>
    <w:basedOn w:val="Normal"/>
    <w:next w:val="Normal"/>
    <w:link w:val="Heading2Char"/>
    <w:qFormat/>
    <w:pPr>
      <w:keepNext/>
      <w:numPr>
        <w:ilvl w:val="1"/>
        <w:numId w:val="1"/>
      </w:numPr>
      <w:tabs>
        <w:tab w:val="left" w:pos="1215"/>
      </w:tabs>
      <w:jc w:val="center"/>
      <w:outlineLvl w:val="1"/>
    </w:pPr>
    <w:rPr>
      <w:b/>
      <w:bCs/>
      <w:sz w:val="28"/>
      <w:szCs w:val="28"/>
      <w:lang/>
    </w:rPr>
  </w:style>
  <w:style w:type="paragraph" w:styleId="Heading3">
    <w:name w:val="heading 3"/>
    <w:basedOn w:val="Normal"/>
    <w:next w:val="Normal"/>
    <w:link w:val="Heading3Char"/>
    <w:qFormat/>
    <w:pPr>
      <w:keepNext/>
      <w:numPr>
        <w:ilvl w:val="2"/>
        <w:numId w:val="1"/>
      </w:numPr>
      <w:tabs>
        <w:tab w:val="left" w:pos="1215"/>
      </w:tabs>
      <w:outlineLvl w:val="2"/>
    </w:pPr>
    <w:rPr>
      <w:b/>
      <w:bCs/>
      <w:szCs w:val="28"/>
      <w:lang/>
    </w:rPr>
  </w:style>
  <w:style w:type="paragraph" w:styleId="Heading4">
    <w:name w:val="heading 4"/>
    <w:basedOn w:val="Normal"/>
    <w:next w:val="Normal"/>
    <w:link w:val="Heading4Char"/>
    <w:qFormat/>
    <w:rsid w:val="001248D9"/>
    <w:pPr>
      <w:keepNext/>
      <w:widowControl/>
      <w:suppressAutoHyphens w:val="0"/>
      <w:spacing w:before="240" w:after="60"/>
      <w:outlineLvl w:val="3"/>
    </w:pPr>
    <w:rPr>
      <w:rFonts w:eastAsia="Times New Roman"/>
      <w:b/>
      <w:bCs/>
      <w:kern w:val="0"/>
      <w:sz w:val="28"/>
      <w:szCs w:val="28"/>
      <w:lang/>
    </w:rPr>
  </w:style>
  <w:style w:type="paragraph" w:styleId="Heading5">
    <w:name w:val="heading 5"/>
    <w:basedOn w:val="Normal"/>
    <w:next w:val="Normal"/>
    <w:link w:val="Heading5Char"/>
    <w:qFormat/>
    <w:rsid w:val="001248D9"/>
    <w:pPr>
      <w:widowControl/>
      <w:suppressAutoHyphens w:val="0"/>
      <w:spacing w:before="240" w:after="60"/>
      <w:outlineLvl w:val="4"/>
    </w:pPr>
    <w:rPr>
      <w:rFonts w:eastAsia="Times New Roman"/>
      <w:b/>
      <w:bCs/>
      <w:i/>
      <w:iCs/>
      <w:kern w:val="0"/>
      <w:sz w:val="26"/>
      <w:szCs w:val="26"/>
      <w:lang/>
    </w:rPr>
  </w:style>
  <w:style w:type="paragraph" w:styleId="Heading6">
    <w:name w:val="heading 6"/>
    <w:basedOn w:val="Normal"/>
    <w:next w:val="Normal"/>
    <w:link w:val="Heading6Char"/>
    <w:qFormat/>
    <w:rsid w:val="001248D9"/>
    <w:pPr>
      <w:widowControl/>
      <w:suppressAutoHyphens w:val="0"/>
      <w:spacing w:before="240" w:after="60"/>
      <w:outlineLvl w:val="5"/>
    </w:pPr>
    <w:rPr>
      <w:rFonts w:eastAsia="Times New Roman"/>
      <w:b/>
      <w:bCs/>
      <w:kern w:val="0"/>
      <w:sz w:val="22"/>
      <w:szCs w:val="22"/>
      <w:lang/>
    </w:rPr>
  </w:style>
  <w:style w:type="paragraph" w:styleId="Heading7">
    <w:name w:val="heading 7"/>
    <w:basedOn w:val="Normal"/>
    <w:next w:val="Normal"/>
    <w:link w:val="Heading7Char"/>
    <w:qFormat/>
    <w:rsid w:val="001248D9"/>
    <w:pPr>
      <w:widowControl/>
      <w:suppressAutoHyphens w:val="0"/>
      <w:spacing w:before="240" w:after="60"/>
      <w:outlineLvl w:val="6"/>
    </w:pPr>
    <w:rPr>
      <w:rFonts w:eastAsia="Times New Roman"/>
      <w:kern w:val="0"/>
      <w:lang/>
    </w:rPr>
  </w:style>
  <w:style w:type="paragraph" w:styleId="Heading8">
    <w:name w:val="heading 8"/>
    <w:basedOn w:val="Normal"/>
    <w:next w:val="Normal"/>
    <w:link w:val="Heading8Char"/>
    <w:qFormat/>
    <w:rsid w:val="001248D9"/>
    <w:pPr>
      <w:widowControl/>
      <w:suppressAutoHyphens w:val="0"/>
      <w:spacing w:before="240" w:after="60"/>
      <w:outlineLvl w:val="7"/>
    </w:pPr>
    <w:rPr>
      <w:rFonts w:eastAsia="Times New Roman"/>
      <w:i/>
      <w:iCs/>
      <w:kern w:val="0"/>
      <w:lang/>
    </w:rPr>
  </w:style>
  <w:style w:type="paragraph" w:styleId="Heading9">
    <w:name w:val="heading 9"/>
    <w:basedOn w:val="Normal"/>
    <w:next w:val="Normal"/>
    <w:link w:val="Heading9Char"/>
    <w:qFormat/>
    <w:rsid w:val="001248D9"/>
    <w:pPr>
      <w:widowControl/>
      <w:suppressAutoHyphens w:val="0"/>
      <w:spacing w:before="240" w:after="60"/>
      <w:outlineLvl w:val="8"/>
    </w:pPr>
    <w:rPr>
      <w:rFonts w:ascii="Arial" w:eastAsia="Times New Roman" w:hAnsi="Arial"/>
      <w:kern w:val="0"/>
      <w:sz w:val="22"/>
      <w:szCs w:val="22"/>
      <w:lang/>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Absatz-Standardschriftart">
    <w:name w:val="Absatz-Standardschriftart"/>
  </w:style>
  <w:style w:type="character" w:customStyle="1" w:styleId="WW8Num10z0">
    <w:name w:val="WW8Num10z0"/>
    <w:rPr>
      <w:b/>
    </w:rPr>
  </w:style>
  <w:style w:type="character" w:customStyle="1" w:styleId="NumberingSymbols">
    <w:name w:val="Numbering Symbols"/>
    <w:rPr>
      <w:b/>
      <w:bCs/>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link w:val="BodyTextChar"/>
    <w:uiPriority w:val="99"/>
    <w:pPr>
      <w:spacing w:after="120"/>
    </w:pPr>
    <w:rPr>
      <w:lang/>
    </w:r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Footer">
    <w:name w:val="footer"/>
    <w:basedOn w:val="Normal"/>
    <w:link w:val="FooterChar"/>
    <w:uiPriority w:val="99"/>
    <w:qFormat/>
    <w:pPr>
      <w:suppressLineNumbers/>
      <w:tabs>
        <w:tab w:val="center" w:pos="4536"/>
        <w:tab w:val="right" w:pos="9072"/>
      </w:tabs>
    </w:pPr>
    <w:rPr>
      <w:lang/>
    </w:rPr>
  </w:style>
  <w:style w:type="paragraph" w:styleId="Header">
    <w:name w:val="header"/>
    <w:basedOn w:val="Normal"/>
    <w:link w:val="HeaderChar"/>
    <w:uiPriority w:val="99"/>
    <w:pPr>
      <w:suppressLineNumbers/>
      <w:tabs>
        <w:tab w:val="center" w:pos="4536"/>
        <w:tab w:val="right" w:pos="9072"/>
      </w:tabs>
    </w:pPr>
    <w:rPr>
      <w:lang/>
    </w:rPr>
  </w:style>
  <w:style w:type="paragraph" w:customStyle="1" w:styleId="WW-Default">
    <w:name w:val="WW-Default"/>
    <w:pPr>
      <w:suppressAutoHyphens/>
      <w:autoSpaceDE w:val="0"/>
    </w:pPr>
    <w:rPr>
      <w:rFonts w:ascii="AMOPE H+ Berkeley Old ITC" w:eastAsia="Arial" w:hAnsi="AMOPE H+ Berkeley Old ITC" w:cs="AMOPE H+ Berkeley Old ITC"/>
      <w:color w:val="000000"/>
      <w:sz w:val="24"/>
      <w:szCs w:val="24"/>
      <w:lang w:eastAsia="ar-SA"/>
    </w:rPr>
  </w:style>
  <w:style w:type="paragraph" w:customStyle="1" w:styleId="DefaultLTGliederung1">
    <w:name w:val="Default~LT~Gliederung 1"/>
    <w:pPr>
      <w:widowControl w:val="0"/>
      <w:tabs>
        <w:tab w:val="left" w:pos="700"/>
        <w:tab w:val="left" w:pos="2140"/>
        <w:tab w:val="left" w:pos="3580"/>
        <w:tab w:val="left" w:pos="5020"/>
        <w:tab w:val="left" w:pos="6460"/>
        <w:tab w:val="left" w:pos="7900"/>
        <w:tab w:val="left" w:pos="9340"/>
        <w:tab w:val="left" w:pos="10780"/>
        <w:tab w:val="left" w:pos="12220"/>
        <w:tab w:val="left" w:pos="13660"/>
        <w:tab w:val="left" w:pos="15100"/>
      </w:tabs>
      <w:suppressAutoHyphens/>
      <w:autoSpaceDE w:val="0"/>
      <w:spacing w:before="150"/>
    </w:pPr>
    <w:rPr>
      <w:rFonts w:ascii="Tahoma" w:eastAsia="Tahoma" w:hAnsi="Tahoma"/>
      <w:color w:val="000000"/>
      <w:sz w:val="60"/>
      <w:szCs w:val="60"/>
      <w:lang/>
    </w:rPr>
  </w:style>
  <w:style w:type="paragraph" w:customStyle="1" w:styleId="DefaultLTGliederung2">
    <w:name w:val="Default~LT~Gliederung 2"/>
    <w:basedOn w:val="DefaultLTGliederung1"/>
    <w:pPr>
      <w:tabs>
        <w:tab w:val="left" w:pos="10"/>
        <w:tab w:val="left" w:pos="1450"/>
        <w:tab w:val="left" w:pos="2890"/>
        <w:tab w:val="left" w:pos="4330"/>
        <w:tab w:val="left" w:pos="5770"/>
        <w:tab w:val="left" w:pos="7210"/>
        <w:tab w:val="left" w:pos="8650"/>
        <w:tab w:val="left" w:pos="10090"/>
        <w:tab w:val="left" w:pos="11530"/>
        <w:tab w:val="left" w:pos="12970"/>
        <w:tab w:val="left" w:pos="14410"/>
      </w:tabs>
      <w:spacing w:before="130"/>
    </w:pPr>
    <w:rPr>
      <w:sz w:val="52"/>
      <w:szCs w:val="52"/>
    </w:rPr>
  </w:style>
  <w:style w:type="paragraph" w:customStyle="1" w:styleId="DefaultLTGliederung3">
    <w:name w:val="Default~LT~Gliederung 3"/>
    <w:basedOn w:val="DefaultLTGliederung2"/>
    <w:pPr>
      <w:tabs>
        <w:tab w:val="left" w:pos="825"/>
        <w:tab w:val="left" w:pos="2265"/>
        <w:tab w:val="left" w:pos="3705"/>
        <w:tab w:val="left" w:pos="5145"/>
        <w:tab w:val="left" w:pos="6585"/>
        <w:tab w:val="left" w:pos="8025"/>
        <w:tab w:val="left" w:pos="9465"/>
        <w:tab w:val="left" w:pos="10905"/>
        <w:tab w:val="left" w:pos="12345"/>
        <w:tab w:val="left" w:pos="13785"/>
      </w:tabs>
      <w:spacing w:before="115"/>
    </w:pPr>
    <w:rPr>
      <w:sz w:val="46"/>
      <w:szCs w:val="46"/>
    </w:rPr>
  </w:style>
  <w:style w:type="paragraph" w:customStyle="1" w:styleId="DefaultLTGliederung4">
    <w:name w:val="Default~LT~Gliederung 4"/>
    <w:basedOn w:val="DefaultLTGliederung3"/>
    <w:pPr>
      <w:tabs>
        <w:tab w:val="left" w:pos="212"/>
        <w:tab w:val="left" w:pos="1652"/>
        <w:tab w:val="left" w:pos="3092"/>
        <w:tab w:val="left" w:pos="4532"/>
        <w:tab w:val="left" w:pos="5972"/>
        <w:tab w:val="left" w:pos="7412"/>
        <w:tab w:val="left" w:pos="8852"/>
        <w:tab w:val="left" w:pos="10292"/>
        <w:tab w:val="left" w:pos="11732"/>
        <w:tab w:val="left" w:pos="13172"/>
      </w:tabs>
      <w:spacing w:before="100"/>
    </w:pPr>
    <w:rPr>
      <w:sz w:val="40"/>
      <w:szCs w:val="40"/>
    </w:rPr>
  </w:style>
  <w:style w:type="paragraph" w:customStyle="1" w:styleId="DefaultLTGliederung5">
    <w:name w:val="Default~LT~Gliederung 5"/>
    <w:basedOn w:val="DefaultLTGliederung4"/>
    <w:pPr>
      <w:tabs>
        <w:tab w:val="left" w:pos="1022"/>
        <w:tab w:val="left" w:pos="2462"/>
        <w:tab w:val="left" w:pos="3902"/>
        <w:tab w:val="left" w:pos="5342"/>
        <w:tab w:val="left" w:pos="6782"/>
        <w:tab w:val="left" w:pos="8222"/>
        <w:tab w:val="left" w:pos="9662"/>
        <w:tab w:val="left" w:pos="11102"/>
        <w:tab w:val="left" w:pos="12542"/>
      </w:tabs>
      <w:spacing w:before="125"/>
    </w:pPr>
  </w:style>
  <w:style w:type="paragraph" w:customStyle="1" w:styleId="StyleJustifiedFirstline05Linespacing15lines">
    <w:name w:val="Style Justified First line:  0.5&quot; Line spacing:  1.5 lines"/>
    <w:basedOn w:val="Normal"/>
    <w:next w:val="Normal"/>
    <w:rsid w:val="005C1E07"/>
    <w:pPr>
      <w:widowControl/>
      <w:spacing w:line="360" w:lineRule="auto"/>
      <w:ind w:firstLine="720"/>
      <w:jc w:val="both"/>
    </w:pPr>
    <w:rPr>
      <w:rFonts w:eastAsia="Times New Roman"/>
      <w:kern w:val="0"/>
      <w:szCs w:val="20"/>
      <w:lang w:eastAsia="ar-SA"/>
    </w:rPr>
  </w:style>
  <w:style w:type="character" w:customStyle="1" w:styleId="apple-style-span">
    <w:name w:val="apple-style-span"/>
    <w:basedOn w:val="DefaultParagraphFont"/>
    <w:rsid w:val="00175CE4"/>
  </w:style>
  <w:style w:type="character" w:customStyle="1" w:styleId="apple-converted-space">
    <w:name w:val="apple-converted-space"/>
    <w:basedOn w:val="DefaultParagraphFont"/>
    <w:rsid w:val="00175CE4"/>
  </w:style>
  <w:style w:type="paragraph" w:styleId="BalloonText">
    <w:name w:val="Balloon Text"/>
    <w:basedOn w:val="Normal"/>
    <w:link w:val="BalloonTextChar"/>
    <w:uiPriority w:val="99"/>
    <w:semiHidden/>
    <w:unhideWhenUsed/>
    <w:rsid w:val="00C21613"/>
    <w:rPr>
      <w:rFonts w:ascii="Tahoma" w:hAnsi="Tahoma"/>
      <w:sz w:val="16"/>
      <w:szCs w:val="16"/>
      <w:lang/>
    </w:rPr>
  </w:style>
  <w:style w:type="character" w:customStyle="1" w:styleId="BalloonTextChar">
    <w:name w:val="Balloon Text Char"/>
    <w:link w:val="BalloonText"/>
    <w:uiPriority w:val="99"/>
    <w:semiHidden/>
    <w:rsid w:val="00C21613"/>
    <w:rPr>
      <w:rFonts w:ascii="Tahoma" w:eastAsia="Arial Unicode MS" w:hAnsi="Tahoma" w:cs="Tahoma"/>
      <w:kern w:val="1"/>
      <w:sz w:val="16"/>
      <w:szCs w:val="16"/>
      <w:lang/>
    </w:rPr>
  </w:style>
  <w:style w:type="paragraph" w:customStyle="1" w:styleId="56B76DA6AACA4A03BBB08986E67173CD">
    <w:name w:val="56B76DA6AACA4A03BBB08986E67173CD"/>
    <w:rsid w:val="00C21613"/>
    <w:pPr>
      <w:spacing w:after="200" w:line="276" w:lineRule="auto"/>
    </w:pPr>
    <w:rPr>
      <w:rFonts w:ascii="Calibri" w:hAnsi="Calibri"/>
      <w:sz w:val="22"/>
      <w:szCs w:val="22"/>
    </w:rPr>
  </w:style>
  <w:style w:type="character" w:customStyle="1" w:styleId="HeaderChar">
    <w:name w:val="Header Char"/>
    <w:link w:val="Header"/>
    <w:uiPriority w:val="99"/>
    <w:rsid w:val="00C21613"/>
    <w:rPr>
      <w:rFonts w:eastAsia="Arial Unicode MS"/>
      <w:kern w:val="1"/>
      <w:sz w:val="24"/>
      <w:szCs w:val="24"/>
      <w:lang/>
    </w:rPr>
  </w:style>
  <w:style w:type="character" w:customStyle="1" w:styleId="FooterChar">
    <w:name w:val="Footer Char"/>
    <w:link w:val="Footer"/>
    <w:uiPriority w:val="99"/>
    <w:rsid w:val="00C21613"/>
    <w:rPr>
      <w:rFonts w:eastAsia="Arial Unicode MS"/>
      <w:kern w:val="1"/>
      <w:sz w:val="24"/>
      <w:szCs w:val="24"/>
      <w:lang/>
    </w:rPr>
  </w:style>
  <w:style w:type="paragraph" w:styleId="NoSpacing">
    <w:name w:val="No Spacing"/>
    <w:link w:val="NoSpacingChar"/>
    <w:uiPriority w:val="1"/>
    <w:qFormat/>
    <w:rsid w:val="00781A8C"/>
    <w:rPr>
      <w:rFonts w:ascii="Calibri" w:hAnsi="Calibri"/>
      <w:sz w:val="22"/>
      <w:szCs w:val="22"/>
    </w:rPr>
  </w:style>
  <w:style w:type="character" w:customStyle="1" w:styleId="NoSpacingChar">
    <w:name w:val="No Spacing Char"/>
    <w:link w:val="NoSpacing"/>
    <w:uiPriority w:val="1"/>
    <w:rsid w:val="00781A8C"/>
    <w:rPr>
      <w:rFonts w:ascii="Calibri" w:hAnsi="Calibri"/>
      <w:sz w:val="22"/>
      <w:szCs w:val="22"/>
      <w:lang w:val="en-US" w:eastAsia="en-US" w:bidi="ar-SA"/>
    </w:rPr>
  </w:style>
  <w:style w:type="paragraph" w:styleId="EndnoteText">
    <w:name w:val="endnote text"/>
    <w:basedOn w:val="Normal"/>
    <w:link w:val="EndnoteTextChar"/>
    <w:uiPriority w:val="99"/>
    <w:semiHidden/>
    <w:unhideWhenUsed/>
    <w:rsid w:val="00781A8C"/>
    <w:rPr>
      <w:sz w:val="20"/>
      <w:szCs w:val="20"/>
      <w:lang/>
    </w:rPr>
  </w:style>
  <w:style w:type="character" w:customStyle="1" w:styleId="EndnoteTextChar">
    <w:name w:val="Endnote Text Char"/>
    <w:link w:val="EndnoteText"/>
    <w:uiPriority w:val="99"/>
    <w:semiHidden/>
    <w:rsid w:val="00781A8C"/>
    <w:rPr>
      <w:rFonts w:eastAsia="Arial Unicode MS"/>
      <w:kern w:val="1"/>
      <w:lang/>
    </w:rPr>
  </w:style>
  <w:style w:type="character" w:styleId="EndnoteReference">
    <w:name w:val="endnote reference"/>
    <w:uiPriority w:val="99"/>
    <w:semiHidden/>
    <w:unhideWhenUsed/>
    <w:rsid w:val="00781A8C"/>
    <w:rPr>
      <w:vertAlign w:val="superscript"/>
    </w:rPr>
  </w:style>
  <w:style w:type="paragraph" w:styleId="BodyTextIndent">
    <w:name w:val="Body Text Indent"/>
    <w:basedOn w:val="Normal"/>
    <w:link w:val="BodyTextIndentChar"/>
    <w:uiPriority w:val="99"/>
    <w:semiHidden/>
    <w:unhideWhenUsed/>
    <w:rsid w:val="00781A8C"/>
    <w:pPr>
      <w:spacing w:after="120"/>
      <w:ind w:left="360"/>
    </w:pPr>
    <w:rPr>
      <w:lang/>
    </w:rPr>
  </w:style>
  <w:style w:type="character" w:customStyle="1" w:styleId="BodyTextIndentChar">
    <w:name w:val="Body Text Indent Char"/>
    <w:link w:val="BodyTextIndent"/>
    <w:uiPriority w:val="99"/>
    <w:semiHidden/>
    <w:rsid w:val="00781A8C"/>
    <w:rPr>
      <w:rFonts w:eastAsia="Arial Unicode MS"/>
      <w:kern w:val="1"/>
      <w:sz w:val="24"/>
      <w:szCs w:val="24"/>
      <w:lang/>
    </w:rPr>
  </w:style>
  <w:style w:type="paragraph" w:styleId="ListParagraph">
    <w:name w:val="List Paragraph"/>
    <w:basedOn w:val="Normal"/>
    <w:uiPriority w:val="34"/>
    <w:qFormat/>
    <w:rsid w:val="00250E5B"/>
    <w:pPr>
      <w:ind w:left="720"/>
    </w:pPr>
  </w:style>
  <w:style w:type="paragraph" w:styleId="BodyTextIndent2">
    <w:name w:val="Body Text Indent 2"/>
    <w:basedOn w:val="Normal"/>
    <w:link w:val="BodyTextIndent2Char"/>
    <w:uiPriority w:val="99"/>
    <w:semiHidden/>
    <w:unhideWhenUsed/>
    <w:rsid w:val="00250E5B"/>
    <w:pPr>
      <w:spacing w:after="120" w:line="480" w:lineRule="auto"/>
      <w:ind w:left="360"/>
    </w:pPr>
    <w:rPr>
      <w:lang/>
    </w:rPr>
  </w:style>
  <w:style w:type="character" w:customStyle="1" w:styleId="BodyTextIndent2Char">
    <w:name w:val="Body Text Indent 2 Char"/>
    <w:link w:val="BodyTextIndent2"/>
    <w:uiPriority w:val="99"/>
    <w:semiHidden/>
    <w:rsid w:val="00250E5B"/>
    <w:rPr>
      <w:rFonts w:eastAsia="Arial Unicode MS"/>
      <w:kern w:val="1"/>
      <w:sz w:val="24"/>
      <w:szCs w:val="24"/>
      <w:lang/>
    </w:rPr>
  </w:style>
  <w:style w:type="paragraph" w:customStyle="1" w:styleId="FR2">
    <w:name w:val="FR2"/>
    <w:rsid w:val="009A402A"/>
    <w:pPr>
      <w:widowControl w:val="0"/>
      <w:autoSpaceDE w:val="0"/>
      <w:autoSpaceDN w:val="0"/>
      <w:adjustRightInd w:val="0"/>
      <w:spacing w:line="300" w:lineRule="auto"/>
      <w:ind w:left="5440"/>
    </w:pPr>
    <w:rPr>
      <w:rFonts w:ascii="Arial" w:hAnsi="Arial" w:cs="Arial"/>
      <w:sz w:val="16"/>
      <w:szCs w:val="16"/>
    </w:rPr>
  </w:style>
  <w:style w:type="paragraph" w:styleId="NormalWeb">
    <w:name w:val="Normal (Web)"/>
    <w:basedOn w:val="Normal"/>
    <w:uiPriority w:val="99"/>
    <w:rsid w:val="00FC77E9"/>
    <w:pPr>
      <w:widowControl/>
      <w:suppressAutoHyphens w:val="0"/>
      <w:spacing w:before="100" w:beforeAutospacing="1" w:after="100" w:afterAutospacing="1"/>
    </w:pPr>
    <w:rPr>
      <w:rFonts w:ascii="Arial Unicode MS" w:hAnsi="Arial Unicode MS" w:cs="Arial Unicode MS"/>
      <w:kern w:val="0"/>
      <w:lang w:eastAsia="en-US"/>
    </w:rPr>
  </w:style>
  <w:style w:type="paragraph" w:customStyle="1" w:styleId="indent">
    <w:name w:val="indent"/>
    <w:basedOn w:val="Normal"/>
    <w:rsid w:val="00FC77E9"/>
    <w:pPr>
      <w:widowControl/>
      <w:suppressAutoHyphens w:val="0"/>
      <w:spacing w:before="100" w:beforeAutospacing="1" w:after="100" w:afterAutospacing="1"/>
    </w:pPr>
    <w:rPr>
      <w:rFonts w:ascii="Arial Unicode MS" w:hAnsi="Arial Unicode MS" w:cs="Arial Unicode MS"/>
      <w:kern w:val="0"/>
      <w:lang w:eastAsia="en-US"/>
    </w:rPr>
  </w:style>
  <w:style w:type="paragraph" w:styleId="Title">
    <w:name w:val="Title"/>
    <w:basedOn w:val="Normal"/>
    <w:qFormat/>
    <w:rsid w:val="00F77D91"/>
    <w:pPr>
      <w:widowControl/>
      <w:suppressAutoHyphens w:val="0"/>
      <w:jc w:val="center"/>
    </w:pPr>
    <w:rPr>
      <w:rFonts w:eastAsia="Times New Roman"/>
      <w:b/>
      <w:i/>
      <w:kern w:val="0"/>
      <w:sz w:val="52"/>
      <w:lang w:eastAsia="en-US"/>
    </w:rPr>
  </w:style>
  <w:style w:type="character" w:styleId="Hyperlink">
    <w:name w:val="Hyperlink"/>
    <w:rsid w:val="00762BC1"/>
    <w:rPr>
      <w:color w:val="0000FF"/>
      <w:u w:val="single"/>
    </w:rPr>
  </w:style>
  <w:style w:type="character" w:styleId="PageNumber">
    <w:name w:val="page number"/>
    <w:basedOn w:val="DefaultParagraphFont"/>
    <w:rsid w:val="002210F7"/>
  </w:style>
  <w:style w:type="character" w:styleId="IntenseEmphasis">
    <w:name w:val="Intense Emphasis"/>
    <w:qFormat/>
    <w:rsid w:val="002D4A4B"/>
    <w:rPr>
      <w:b/>
      <w:bCs/>
      <w:i/>
      <w:iCs/>
      <w:color w:val="4F81BD"/>
    </w:rPr>
  </w:style>
  <w:style w:type="character" w:customStyle="1" w:styleId="deprecated">
    <w:name w:val="deprecated"/>
    <w:basedOn w:val="DefaultParagraphFont"/>
    <w:rsid w:val="001A5F1E"/>
  </w:style>
  <w:style w:type="paragraph" w:customStyle="1" w:styleId="WW-BodyTextIndent2">
    <w:name w:val="WW-Body Text Indent 2"/>
    <w:basedOn w:val="Normal"/>
    <w:rsid w:val="00D775E2"/>
    <w:pPr>
      <w:overflowPunct w:val="0"/>
      <w:autoSpaceDE w:val="0"/>
      <w:autoSpaceDN w:val="0"/>
      <w:adjustRightInd w:val="0"/>
      <w:spacing w:line="360" w:lineRule="auto"/>
      <w:ind w:left="720" w:firstLine="1"/>
      <w:jc w:val="both"/>
      <w:textAlignment w:val="baseline"/>
    </w:pPr>
    <w:rPr>
      <w:rFonts w:ascii="Arial Unicode MS" w:eastAsia="Times New Roman" w:hAnsi="Arial Unicode MS"/>
      <w:b/>
      <w:kern w:val="0"/>
      <w:szCs w:val="20"/>
      <w:lang w:eastAsia="en-US"/>
    </w:rPr>
  </w:style>
  <w:style w:type="table" w:styleId="TableGrid">
    <w:name w:val="Table Grid"/>
    <w:basedOn w:val="TableNormal"/>
    <w:uiPriority w:val="59"/>
    <w:rsid w:val="001248D9"/>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mw-headline">
    <w:name w:val="mw-headline"/>
    <w:basedOn w:val="DefaultParagraphFont"/>
    <w:rsid w:val="001248D9"/>
  </w:style>
  <w:style w:type="paragraph" w:customStyle="1" w:styleId="Style1">
    <w:name w:val="Style1"/>
    <w:basedOn w:val="Normal"/>
    <w:link w:val="Style1Char"/>
    <w:qFormat/>
    <w:rsid w:val="001248D9"/>
    <w:pPr>
      <w:widowControl/>
      <w:numPr>
        <w:numId w:val="19"/>
      </w:numPr>
      <w:shd w:val="clear" w:color="auto" w:fill="F8FCFF"/>
      <w:suppressAutoHyphens w:val="0"/>
      <w:spacing w:before="100" w:beforeAutospacing="1" w:after="100" w:afterAutospacing="1"/>
      <w:jc w:val="both"/>
    </w:pPr>
    <w:rPr>
      <w:rFonts w:ascii="Arial" w:eastAsia="Calibri" w:hAnsi="Arial"/>
      <w:kern w:val="0"/>
      <w:sz w:val="22"/>
      <w:szCs w:val="22"/>
      <w:lang/>
    </w:rPr>
  </w:style>
  <w:style w:type="character" w:customStyle="1" w:styleId="Style1Char">
    <w:name w:val="Style1 Char"/>
    <w:link w:val="Style1"/>
    <w:rsid w:val="001248D9"/>
    <w:rPr>
      <w:rFonts w:ascii="Arial" w:eastAsia="Calibri" w:hAnsi="Arial" w:cs="Arial"/>
      <w:sz w:val="22"/>
      <w:szCs w:val="22"/>
      <w:shd w:val="clear" w:color="auto" w:fill="F8FCFF"/>
    </w:rPr>
  </w:style>
  <w:style w:type="character" w:customStyle="1" w:styleId="Heading4Char">
    <w:name w:val="Heading 4 Char"/>
    <w:link w:val="Heading4"/>
    <w:rsid w:val="001248D9"/>
    <w:rPr>
      <w:b/>
      <w:bCs/>
      <w:sz w:val="28"/>
      <w:szCs w:val="28"/>
    </w:rPr>
  </w:style>
  <w:style w:type="character" w:customStyle="1" w:styleId="Heading5Char">
    <w:name w:val="Heading 5 Char"/>
    <w:link w:val="Heading5"/>
    <w:rsid w:val="001248D9"/>
    <w:rPr>
      <w:b/>
      <w:bCs/>
      <w:i/>
      <w:iCs/>
      <w:sz w:val="26"/>
      <w:szCs w:val="26"/>
    </w:rPr>
  </w:style>
  <w:style w:type="character" w:customStyle="1" w:styleId="Heading6Char">
    <w:name w:val="Heading 6 Char"/>
    <w:link w:val="Heading6"/>
    <w:rsid w:val="001248D9"/>
    <w:rPr>
      <w:b/>
      <w:bCs/>
      <w:sz w:val="22"/>
      <w:szCs w:val="22"/>
    </w:rPr>
  </w:style>
  <w:style w:type="character" w:customStyle="1" w:styleId="Heading7Char">
    <w:name w:val="Heading 7 Char"/>
    <w:link w:val="Heading7"/>
    <w:rsid w:val="001248D9"/>
    <w:rPr>
      <w:sz w:val="24"/>
      <w:szCs w:val="24"/>
    </w:rPr>
  </w:style>
  <w:style w:type="character" w:customStyle="1" w:styleId="Heading8Char">
    <w:name w:val="Heading 8 Char"/>
    <w:link w:val="Heading8"/>
    <w:rsid w:val="001248D9"/>
    <w:rPr>
      <w:i/>
      <w:iCs/>
      <w:sz w:val="24"/>
      <w:szCs w:val="24"/>
    </w:rPr>
  </w:style>
  <w:style w:type="character" w:customStyle="1" w:styleId="Heading9Char">
    <w:name w:val="Heading 9 Char"/>
    <w:link w:val="Heading9"/>
    <w:rsid w:val="001248D9"/>
    <w:rPr>
      <w:rFonts w:ascii="Arial" w:hAnsi="Arial" w:cs="Arial"/>
      <w:sz w:val="22"/>
      <w:szCs w:val="22"/>
    </w:rPr>
  </w:style>
  <w:style w:type="character" w:customStyle="1" w:styleId="BodyTextChar">
    <w:name w:val="Body Text Char"/>
    <w:link w:val="BodyText"/>
    <w:uiPriority w:val="99"/>
    <w:rsid w:val="001248D9"/>
    <w:rPr>
      <w:rFonts w:eastAsia="Arial Unicode MS"/>
      <w:kern w:val="1"/>
      <w:sz w:val="24"/>
      <w:szCs w:val="24"/>
      <w:lang/>
    </w:rPr>
  </w:style>
  <w:style w:type="paragraph" w:styleId="PlainText">
    <w:name w:val="Plain Text"/>
    <w:basedOn w:val="Normal"/>
    <w:link w:val="PlainTextChar"/>
    <w:uiPriority w:val="99"/>
    <w:unhideWhenUsed/>
    <w:rsid w:val="001248D9"/>
    <w:pPr>
      <w:widowControl/>
      <w:suppressAutoHyphens w:val="0"/>
    </w:pPr>
    <w:rPr>
      <w:rFonts w:ascii="Consolas" w:eastAsia="Calibri" w:hAnsi="Consolas"/>
      <w:kern w:val="0"/>
      <w:sz w:val="21"/>
      <w:szCs w:val="21"/>
      <w:lang/>
    </w:rPr>
  </w:style>
  <w:style w:type="character" w:customStyle="1" w:styleId="PlainTextChar">
    <w:name w:val="Plain Text Char"/>
    <w:link w:val="PlainText"/>
    <w:uiPriority w:val="99"/>
    <w:rsid w:val="001248D9"/>
    <w:rPr>
      <w:rFonts w:ascii="Consolas" w:eastAsia="Calibri" w:hAnsi="Consolas"/>
      <w:sz w:val="21"/>
      <w:szCs w:val="21"/>
    </w:rPr>
  </w:style>
  <w:style w:type="character" w:customStyle="1" w:styleId="Heading1Char">
    <w:name w:val="Heading 1 Char"/>
    <w:link w:val="Heading1"/>
    <w:rsid w:val="001248D9"/>
    <w:rPr>
      <w:rFonts w:ascii="Arial" w:eastAsia="Arial Unicode MS" w:hAnsi="Arial" w:cs="Arial"/>
      <w:b/>
      <w:bCs/>
      <w:kern w:val="32"/>
      <w:sz w:val="32"/>
      <w:szCs w:val="32"/>
      <w:lang/>
    </w:rPr>
  </w:style>
  <w:style w:type="character" w:customStyle="1" w:styleId="Heading2Char">
    <w:name w:val="Heading 2 Char"/>
    <w:link w:val="Heading2"/>
    <w:rsid w:val="001248D9"/>
    <w:rPr>
      <w:rFonts w:eastAsia="Arial Unicode MS"/>
      <w:b/>
      <w:bCs/>
      <w:kern w:val="1"/>
      <w:sz w:val="28"/>
      <w:szCs w:val="28"/>
      <w:lang/>
    </w:rPr>
  </w:style>
  <w:style w:type="character" w:customStyle="1" w:styleId="Heading3Char">
    <w:name w:val="Heading 3 Char"/>
    <w:link w:val="Heading3"/>
    <w:rsid w:val="001248D9"/>
    <w:rPr>
      <w:rFonts w:eastAsia="Arial Unicode MS"/>
      <w:b/>
      <w:bCs/>
      <w:kern w:val="1"/>
      <w:sz w:val="24"/>
      <w:szCs w:val="28"/>
      <w:lang/>
    </w:rPr>
  </w:style>
  <w:style w:type="character" w:styleId="Strong">
    <w:name w:val="Strong"/>
    <w:uiPriority w:val="22"/>
    <w:qFormat/>
    <w:rsid w:val="00A05179"/>
    <w:rPr>
      <w:b/>
      <w:bCs/>
    </w:rPr>
  </w:style>
</w:styles>
</file>

<file path=word/webSettings.xml><?xml version="1.0" encoding="utf-8"?>
<w:webSettings xmlns:r="http://schemas.openxmlformats.org/officeDocument/2006/relationships" xmlns:w="http://schemas.openxmlformats.org/wordprocessingml/2006/main">
  <w:divs>
    <w:div w:id="73404677">
      <w:bodyDiv w:val="1"/>
      <w:marLeft w:val="0"/>
      <w:marRight w:val="0"/>
      <w:marTop w:val="0"/>
      <w:marBottom w:val="0"/>
      <w:divBdr>
        <w:top w:val="none" w:sz="0" w:space="0" w:color="auto"/>
        <w:left w:val="none" w:sz="0" w:space="0" w:color="auto"/>
        <w:bottom w:val="none" w:sz="0" w:space="0" w:color="auto"/>
        <w:right w:val="none" w:sz="0" w:space="0" w:color="auto"/>
      </w:divBdr>
    </w:div>
    <w:div w:id="122386340">
      <w:bodyDiv w:val="1"/>
      <w:marLeft w:val="0"/>
      <w:marRight w:val="0"/>
      <w:marTop w:val="0"/>
      <w:marBottom w:val="0"/>
      <w:divBdr>
        <w:top w:val="none" w:sz="0" w:space="0" w:color="auto"/>
        <w:left w:val="none" w:sz="0" w:space="0" w:color="auto"/>
        <w:bottom w:val="none" w:sz="0" w:space="0" w:color="auto"/>
        <w:right w:val="none" w:sz="0" w:space="0" w:color="auto"/>
      </w:divBdr>
    </w:div>
    <w:div w:id="304118051">
      <w:bodyDiv w:val="1"/>
      <w:marLeft w:val="0"/>
      <w:marRight w:val="0"/>
      <w:marTop w:val="0"/>
      <w:marBottom w:val="0"/>
      <w:divBdr>
        <w:top w:val="none" w:sz="0" w:space="0" w:color="auto"/>
        <w:left w:val="none" w:sz="0" w:space="0" w:color="auto"/>
        <w:bottom w:val="none" w:sz="0" w:space="0" w:color="auto"/>
        <w:right w:val="none" w:sz="0" w:space="0" w:color="auto"/>
      </w:divBdr>
    </w:div>
    <w:div w:id="475032522">
      <w:bodyDiv w:val="1"/>
      <w:marLeft w:val="0"/>
      <w:marRight w:val="0"/>
      <w:marTop w:val="0"/>
      <w:marBottom w:val="0"/>
      <w:divBdr>
        <w:top w:val="none" w:sz="0" w:space="0" w:color="auto"/>
        <w:left w:val="none" w:sz="0" w:space="0" w:color="auto"/>
        <w:bottom w:val="none" w:sz="0" w:space="0" w:color="auto"/>
        <w:right w:val="none" w:sz="0" w:space="0" w:color="auto"/>
      </w:divBdr>
    </w:div>
    <w:div w:id="893856017">
      <w:bodyDiv w:val="1"/>
      <w:marLeft w:val="0"/>
      <w:marRight w:val="0"/>
      <w:marTop w:val="0"/>
      <w:marBottom w:val="0"/>
      <w:divBdr>
        <w:top w:val="none" w:sz="0" w:space="0" w:color="auto"/>
        <w:left w:val="none" w:sz="0" w:space="0" w:color="auto"/>
        <w:bottom w:val="none" w:sz="0" w:space="0" w:color="auto"/>
        <w:right w:val="none" w:sz="0" w:space="0" w:color="auto"/>
      </w:divBdr>
      <w:divsChild>
        <w:div w:id="1094866392">
          <w:marLeft w:val="547"/>
          <w:marRight w:val="0"/>
          <w:marTop w:val="576"/>
          <w:marBottom w:val="0"/>
          <w:divBdr>
            <w:top w:val="none" w:sz="0" w:space="0" w:color="auto"/>
            <w:left w:val="none" w:sz="0" w:space="0" w:color="auto"/>
            <w:bottom w:val="none" w:sz="0" w:space="0" w:color="auto"/>
            <w:right w:val="none" w:sz="0" w:space="0" w:color="auto"/>
          </w:divBdr>
        </w:div>
        <w:div w:id="1313946410">
          <w:marLeft w:val="547"/>
          <w:marRight w:val="0"/>
          <w:marTop w:val="576"/>
          <w:marBottom w:val="0"/>
          <w:divBdr>
            <w:top w:val="none" w:sz="0" w:space="0" w:color="auto"/>
            <w:left w:val="none" w:sz="0" w:space="0" w:color="auto"/>
            <w:bottom w:val="none" w:sz="0" w:space="0" w:color="auto"/>
            <w:right w:val="none" w:sz="0" w:space="0" w:color="auto"/>
          </w:divBdr>
        </w:div>
        <w:div w:id="1789277242">
          <w:marLeft w:val="1166"/>
          <w:marRight w:val="0"/>
          <w:marTop w:val="240"/>
          <w:marBottom w:val="0"/>
          <w:divBdr>
            <w:top w:val="none" w:sz="0" w:space="0" w:color="auto"/>
            <w:left w:val="none" w:sz="0" w:space="0" w:color="auto"/>
            <w:bottom w:val="none" w:sz="0" w:space="0" w:color="auto"/>
            <w:right w:val="none" w:sz="0" w:space="0" w:color="auto"/>
          </w:divBdr>
        </w:div>
      </w:divsChild>
    </w:div>
    <w:div w:id="1403916841">
      <w:bodyDiv w:val="1"/>
      <w:marLeft w:val="0"/>
      <w:marRight w:val="0"/>
      <w:marTop w:val="0"/>
      <w:marBottom w:val="0"/>
      <w:divBdr>
        <w:top w:val="none" w:sz="0" w:space="0" w:color="auto"/>
        <w:left w:val="none" w:sz="0" w:space="0" w:color="auto"/>
        <w:bottom w:val="none" w:sz="0" w:space="0" w:color="auto"/>
        <w:right w:val="none" w:sz="0" w:space="0" w:color="auto"/>
      </w:divBdr>
    </w:div>
    <w:div w:id="1525360005">
      <w:bodyDiv w:val="1"/>
      <w:marLeft w:val="0"/>
      <w:marRight w:val="0"/>
      <w:marTop w:val="0"/>
      <w:marBottom w:val="0"/>
      <w:divBdr>
        <w:top w:val="none" w:sz="0" w:space="0" w:color="auto"/>
        <w:left w:val="none" w:sz="0" w:space="0" w:color="auto"/>
        <w:bottom w:val="none" w:sz="0" w:space="0" w:color="auto"/>
        <w:right w:val="none" w:sz="0" w:space="0" w:color="auto"/>
      </w:divBdr>
      <w:divsChild>
        <w:div w:id="16271918">
          <w:marLeft w:val="0"/>
          <w:marRight w:val="0"/>
          <w:marTop w:val="0"/>
          <w:marBottom w:val="0"/>
          <w:divBdr>
            <w:top w:val="none" w:sz="0" w:space="0" w:color="auto"/>
            <w:left w:val="none" w:sz="0" w:space="0" w:color="auto"/>
            <w:bottom w:val="none" w:sz="0" w:space="0" w:color="auto"/>
            <w:right w:val="none" w:sz="0" w:space="0" w:color="auto"/>
          </w:divBdr>
        </w:div>
      </w:divsChild>
    </w:div>
    <w:div w:id="1699499855">
      <w:bodyDiv w:val="1"/>
      <w:marLeft w:val="0"/>
      <w:marRight w:val="0"/>
      <w:marTop w:val="0"/>
      <w:marBottom w:val="0"/>
      <w:divBdr>
        <w:top w:val="none" w:sz="0" w:space="0" w:color="auto"/>
        <w:left w:val="none" w:sz="0" w:space="0" w:color="auto"/>
        <w:bottom w:val="none" w:sz="0" w:space="0" w:color="auto"/>
        <w:right w:val="none" w:sz="0" w:space="0" w:color="auto"/>
      </w:divBdr>
    </w:div>
    <w:div w:id="1703092021">
      <w:bodyDiv w:val="1"/>
      <w:marLeft w:val="0"/>
      <w:marRight w:val="0"/>
      <w:marTop w:val="0"/>
      <w:marBottom w:val="0"/>
      <w:divBdr>
        <w:top w:val="none" w:sz="0" w:space="0" w:color="auto"/>
        <w:left w:val="none" w:sz="0" w:space="0" w:color="auto"/>
        <w:bottom w:val="none" w:sz="0" w:space="0" w:color="auto"/>
        <w:right w:val="none" w:sz="0" w:space="0" w:color="auto"/>
      </w:divBdr>
    </w:div>
    <w:div w:id="1897206657">
      <w:bodyDiv w:val="1"/>
      <w:marLeft w:val="0"/>
      <w:marRight w:val="0"/>
      <w:marTop w:val="0"/>
      <w:marBottom w:val="0"/>
      <w:divBdr>
        <w:top w:val="none" w:sz="0" w:space="0" w:color="auto"/>
        <w:left w:val="none" w:sz="0" w:space="0" w:color="auto"/>
        <w:bottom w:val="none" w:sz="0" w:space="0" w:color="auto"/>
        <w:right w:val="none" w:sz="0" w:space="0" w:color="auto"/>
      </w:divBdr>
      <w:divsChild>
        <w:div w:id="83110264">
          <w:marLeft w:val="1166"/>
          <w:marRight w:val="0"/>
          <w:marTop w:val="240"/>
          <w:marBottom w:val="0"/>
          <w:divBdr>
            <w:top w:val="none" w:sz="0" w:space="0" w:color="auto"/>
            <w:left w:val="none" w:sz="0" w:space="0" w:color="auto"/>
            <w:bottom w:val="none" w:sz="0" w:space="0" w:color="auto"/>
            <w:right w:val="none" w:sz="0" w:space="0" w:color="auto"/>
          </w:divBdr>
        </w:div>
        <w:div w:id="137652554">
          <w:marLeft w:val="547"/>
          <w:marRight w:val="0"/>
          <w:marTop w:val="576"/>
          <w:marBottom w:val="0"/>
          <w:divBdr>
            <w:top w:val="none" w:sz="0" w:space="0" w:color="auto"/>
            <w:left w:val="none" w:sz="0" w:space="0" w:color="auto"/>
            <w:bottom w:val="none" w:sz="0" w:space="0" w:color="auto"/>
            <w:right w:val="none" w:sz="0" w:space="0" w:color="auto"/>
          </w:divBdr>
        </w:div>
        <w:div w:id="943075658">
          <w:marLeft w:val="547"/>
          <w:marRight w:val="0"/>
          <w:marTop w:val="576"/>
          <w:marBottom w:val="0"/>
          <w:divBdr>
            <w:top w:val="none" w:sz="0" w:space="0" w:color="auto"/>
            <w:left w:val="none" w:sz="0" w:space="0" w:color="auto"/>
            <w:bottom w:val="none" w:sz="0" w:space="0" w:color="auto"/>
            <w:right w:val="none" w:sz="0" w:space="0" w:color="auto"/>
          </w:divBdr>
        </w:div>
        <w:div w:id="1686705614">
          <w:marLeft w:val="547"/>
          <w:marRight w:val="0"/>
          <w:marTop w:val="576"/>
          <w:marBottom w:val="0"/>
          <w:divBdr>
            <w:top w:val="none" w:sz="0" w:space="0" w:color="auto"/>
            <w:left w:val="none" w:sz="0" w:space="0" w:color="auto"/>
            <w:bottom w:val="none" w:sz="0" w:space="0" w:color="auto"/>
            <w:right w:val="none" w:sz="0" w:space="0" w:color="auto"/>
          </w:divBdr>
        </w:div>
        <w:div w:id="1760132903">
          <w:marLeft w:val="547"/>
          <w:marRight w:val="0"/>
          <w:marTop w:val="57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cite.asp" TargetMode="External"/><Relationship Id="rId117" Type="http://schemas.openxmlformats.org/officeDocument/2006/relationships/hyperlink" Target="https://www.w3schools.com/tags/tag_embed.asp" TargetMode="External"/><Relationship Id="rId21" Type="http://schemas.openxmlformats.org/officeDocument/2006/relationships/hyperlink" Target="https://www.w3schools.com/tags/tag_address.asp" TargetMode="External"/><Relationship Id="rId42" Type="http://schemas.openxmlformats.org/officeDocument/2006/relationships/hyperlink" Target="https://www.w3schools.com/tags/tag_s.asp" TargetMode="External"/><Relationship Id="rId47" Type="http://schemas.openxmlformats.org/officeDocument/2006/relationships/hyperlink" Target="https://www.w3schools.com/tags/tag_sup.asp" TargetMode="External"/><Relationship Id="rId63" Type="http://schemas.openxmlformats.org/officeDocument/2006/relationships/hyperlink" Target="https://www.w3schools.com/tags/tag_datalist.asp" TargetMode="External"/><Relationship Id="rId68" Type="http://schemas.openxmlformats.org/officeDocument/2006/relationships/hyperlink" Target="https://www.w3schools.com/tags/tag_area.asp" TargetMode="External"/><Relationship Id="rId84" Type="http://schemas.openxmlformats.org/officeDocument/2006/relationships/hyperlink" Target="https://www.w3schools.com/tags/tag_dl.asp" TargetMode="External"/><Relationship Id="rId89" Type="http://schemas.openxmlformats.org/officeDocument/2006/relationships/hyperlink" Target="https://www.w3schools.com/tags/tag_table.asp" TargetMode="External"/><Relationship Id="rId112" Type="http://schemas.openxmlformats.org/officeDocument/2006/relationships/hyperlink" Target="https://www.w3schools.com/tags/tag_head.asp" TargetMode="External"/><Relationship Id="rId133" Type="http://schemas.openxmlformats.org/officeDocument/2006/relationships/image" Target="media/image13.png"/><Relationship Id="rId138" Type="http://schemas.openxmlformats.org/officeDocument/2006/relationships/header" Target="header1.xml"/><Relationship Id="rId16" Type="http://schemas.openxmlformats.org/officeDocument/2006/relationships/hyperlink" Target="https://www.w3schools.com/tags/tag_p.asp" TargetMode="External"/><Relationship Id="rId107" Type="http://schemas.openxmlformats.org/officeDocument/2006/relationships/hyperlink" Target="https://www.w3schools.com/tags/tag_aside.asp" TargetMode="External"/><Relationship Id="rId11" Type="http://schemas.openxmlformats.org/officeDocument/2006/relationships/hyperlink" Target="https://www.w3schools.com/tags/tag_html.asp" TargetMode="External"/><Relationship Id="rId32" Type="http://schemas.openxmlformats.org/officeDocument/2006/relationships/hyperlink" Target="https://www.w3schools.com/tags/tag_ins.asp" TargetMode="External"/><Relationship Id="rId37" Type="http://schemas.openxmlformats.org/officeDocument/2006/relationships/hyperlink" Target="https://www.w3schools.com/tags/tag_progress.asp" TargetMode="External"/><Relationship Id="rId53" Type="http://schemas.openxmlformats.org/officeDocument/2006/relationships/hyperlink" Target="https://www.w3schools.com/tags/tag_form.asp" TargetMode="External"/><Relationship Id="rId58" Type="http://schemas.openxmlformats.org/officeDocument/2006/relationships/hyperlink" Target="https://www.w3schools.com/tags/tag_optgroup.asp" TargetMode="External"/><Relationship Id="rId74" Type="http://schemas.openxmlformats.org/officeDocument/2006/relationships/hyperlink" Target="https://www.w3schools.com/tags/tag_audio.asp" TargetMode="External"/><Relationship Id="rId79" Type="http://schemas.openxmlformats.org/officeDocument/2006/relationships/hyperlink" Target="https://www.w3schools.com/tags/tag_link.asp" TargetMode="External"/><Relationship Id="rId102" Type="http://schemas.openxmlformats.org/officeDocument/2006/relationships/hyperlink" Target="https://www.w3schools.com/tags/tag_header.asp" TargetMode="External"/><Relationship Id="rId123" Type="http://schemas.openxmlformats.org/officeDocument/2006/relationships/hyperlink" Target="http://en.wikipedia.org/wiki/Waterfall_model" TargetMode="External"/><Relationship Id="rId128"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yperlink" Target="https://www.w3schools.com/tags/tag_caption.asp" TargetMode="External"/><Relationship Id="rId95" Type="http://schemas.openxmlformats.org/officeDocument/2006/relationships/hyperlink" Target="https://www.w3schools.com/tags/tag_tbody.asp" TargetMode="External"/><Relationship Id="rId22" Type="http://schemas.openxmlformats.org/officeDocument/2006/relationships/hyperlink" Target="https://www.w3schools.com/tags/tag_b.asp" TargetMode="External"/><Relationship Id="rId27" Type="http://schemas.openxmlformats.org/officeDocument/2006/relationships/hyperlink" Target="https://www.w3schools.com/tags/tag_code.asp" TargetMode="External"/><Relationship Id="rId43" Type="http://schemas.openxmlformats.org/officeDocument/2006/relationships/hyperlink" Target="https://www.w3schools.com/tags/tag_samp.asp" TargetMode="External"/><Relationship Id="rId48" Type="http://schemas.openxmlformats.org/officeDocument/2006/relationships/hyperlink" Target="https://www.w3schools.com/tags/tag_template.asp" TargetMode="External"/><Relationship Id="rId64" Type="http://schemas.openxmlformats.org/officeDocument/2006/relationships/hyperlink" Target="https://www.w3schools.com/tags/tag_output.asp" TargetMode="External"/><Relationship Id="rId69" Type="http://schemas.openxmlformats.org/officeDocument/2006/relationships/hyperlink" Target="https://www.w3schools.com/tags/tag_canvas.asp" TargetMode="External"/><Relationship Id="rId113" Type="http://schemas.openxmlformats.org/officeDocument/2006/relationships/hyperlink" Target="https://www.w3schools.com/tags/tag_meta.asp" TargetMode="External"/><Relationship Id="rId118" Type="http://schemas.openxmlformats.org/officeDocument/2006/relationships/hyperlink" Target="https://www.w3schools.com/tags/tag_object.asp" TargetMode="External"/><Relationship Id="rId134" Type="http://schemas.openxmlformats.org/officeDocument/2006/relationships/image" Target="media/image14.png"/><Relationship Id="rId139"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hyperlink" Target="https://www.w3schools.com/tags/tag_var.asp" TargetMode="External"/><Relationship Id="rId72" Type="http://schemas.openxmlformats.org/officeDocument/2006/relationships/hyperlink" Target="https://www.w3schools.com/tags/tag_picture.asp" TargetMode="External"/><Relationship Id="rId80" Type="http://schemas.openxmlformats.org/officeDocument/2006/relationships/hyperlink" Target="https://www.w3schools.com/tags/tag_nav.asp" TargetMode="External"/><Relationship Id="rId85" Type="http://schemas.openxmlformats.org/officeDocument/2006/relationships/hyperlink" Target="https://www.w3schools.com/tags/tag_dt.asp" TargetMode="External"/><Relationship Id="rId93" Type="http://schemas.openxmlformats.org/officeDocument/2006/relationships/hyperlink" Target="https://www.w3schools.com/tags/tag_td.asp" TargetMode="External"/><Relationship Id="rId98" Type="http://schemas.openxmlformats.org/officeDocument/2006/relationships/hyperlink" Target="https://www.w3schools.com/tags/tag_colgroup.asp" TargetMode="External"/><Relationship Id="rId121" Type="http://schemas.openxmlformats.org/officeDocument/2006/relationships/image" Target="media/image4.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w3schools.com/tags/tag_head.asp" TargetMode="External"/><Relationship Id="rId17" Type="http://schemas.openxmlformats.org/officeDocument/2006/relationships/hyperlink" Target="https://www.w3schools.com/tags/tag_br.asp" TargetMode="External"/><Relationship Id="rId25" Type="http://schemas.openxmlformats.org/officeDocument/2006/relationships/hyperlink" Target="https://www.w3schools.com/tags/tag_blockquote.asp" TargetMode="External"/><Relationship Id="rId33" Type="http://schemas.openxmlformats.org/officeDocument/2006/relationships/hyperlink" Target="https://www.w3schools.com/tags/tag_kbd.asp" TargetMode="External"/><Relationship Id="rId38" Type="http://schemas.openxmlformats.org/officeDocument/2006/relationships/hyperlink" Target="https://www.w3schools.com/tags/tag_q.asp" TargetMode="External"/><Relationship Id="rId46" Type="http://schemas.openxmlformats.org/officeDocument/2006/relationships/hyperlink" Target="https://www.w3schools.com/tags/tag_sub.asp" TargetMode="External"/><Relationship Id="rId59" Type="http://schemas.openxmlformats.org/officeDocument/2006/relationships/hyperlink" Target="https://www.w3schools.com/tags/tag_option.asp" TargetMode="External"/><Relationship Id="rId67" Type="http://schemas.openxmlformats.org/officeDocument/2006/relationships/hyperlink" Target="https://www.w3schools.com/tags/tag_map.asp" TargetMode="External"/><Relationship Id="rId103" Type="http://schemas.openxmlformats.org/officeDocument/2006/relationships/hyperlink" Target="https://www.w3schools.com/tags/tag_footer.asp" TargetMode="External"/><Relationship Id="rId108" Type="http://schemas.openxmlformats.org/officeDocument/2006/relationships/hyperlink" Target="https://www.w3schools.com/tags/tag_details.asp" TargetMode="External"/><Relationship Id="rId116" Type="http://schemas.openxmlformats.org/officeDocument/2006/relationships/hyperlink" Target="https://www.w3schools.com/tags/tag_noscript.asp" TargetMode="External"/><Relationship Id="rId124" Type="http://schemas.openxmlformats.org/officeDocument/2006/relationships/hyperlink" Target="http://myprojects.kostigoff.net/methodology/development_models/development_models.htm#spiral" TargetMode="External"/><Relationship Id="rId129" Type="http://schemas.openxmlformats.org/officeDocument/2006/relationships/image" Target="media/image9.png"/><Relationship Id="rId137" Type="http://schemas.openxmlformats.org/officeDocument/2006/relationships/hyperlink" Target="http://www.phpeasystep.com" TargetMode="External"/><Relationship Id="rId20" Type="http://schemas.openxmlformats.org/officeDocument/2006/relationships/hyperlink" Target="https://www.w3schools.com/tags/tag_abbr.asp" TargetMode="External"/><Relationship Id="rId41" Type="http://schemas.openxmlformats.org/officeDocument/2006/relationships/hyperlink" Target="https://www.w3schools.com/tags/tag_ruby.asp" TargetMode="External"/><Relationship Id="rId54" Type="http://schemas.openxmlformats.org/officeDocument/2006/relationships/hyperlink" Target="https://www.w3schools.com/tags/tag_input.asp" TargetMode="External"/><Relationship Id="rId62" Type="http://schemas.openxmlformats.org/officeDocument/2006/relationships/hyperlink" Target="https://www.w3schools.com/tags/tag_legend.asp" TargetMode="External"/><Relationship Id="rId70" Type="http://schemas.openxmlformats.org/officeDocument/2006/relationships/hyperlink" Target="https://www.w3schools.com/tags/tag_figcaption.asp" TargetMode="External"/><Relationship Id="rId75" Type="http://schemas.openxmlformats.org/officeDocument/2006/relationships/hyperlink" Target="https://www.w3schools.com/tags/tag_source.asp" TargetMode="External"/><Relationship Id="rId83" Type="http://schemas.openxmlformats.org/officeDocument/2006/relationships/hyperlink" Target="https://www.w3schools.com/tags/tag_li.asp" TargetMode="External"/><Relationship Id="rId88" Type="http://schemas.openxmlformats.org/officeDocument/2006/relationships/hyperlink" Target="https://www.w3schools.com/tags/tag_menuitem.asp" TargetMode="External"/><Relationship Id="rId91" Type="http://schemas.openxmlformats.org/officeDocument/2006/relationships/hyperlink" Target="https://www.w3schools.com/tags/tag_th.asp" TargetMode="External"/><Relationship Id="rId96" Type="http://schemas.openxmlformats.org/officeDocument/2006/relationships/hyperlink" Target="https://www.w3schools.com/tags/tag_tfoot.asp" TargetMode="External"/><Relationship Id="rId111" Type="http://schemas.openxmlformats.org/officeDocument/2006/relationships/hyperlink" Target="https://www.w3schools.com/tags/tag_data.asp" TargetMode="External"/><Relationship Id="rId132" Type="http://schemas.openxmlformats.org/officeDocument/2006/relationships/image" Target="media/image1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hn.asp" TargetMode="External"/><Relationship Id="rId23" Type="http://schemas.openxmlformats.org/officeDocument/2006/relationships/hyperlink" Target="https://www.w3schools.com/tags/tag_bdi.asp" TargetMode="External"/><Relationship Id="rId28" Type="http://schemas.openxmlformats.org/officeDocument/2006/relationships/hyperlink" Target="https://www.w3schools.com/tags/tag_del.asp" TargetMode="External"/><Relationship Id="rId36" Type="http://schemas.openxmlformats.org/officeDocument/2006/relationships/hyperlink" Target="https://www.w3schools.com/tags/tag_pre.asp" TargetMode="External"/><Relationship Id="rId49" Type="http://schemas.openxmlformats.org/officeDocument/2006/relationships/hyperlink" Target="https://www.w3schools.com/tags/tag_time.asp" TargetMode="External"/><Relationship Id="rId57" Type="http://schemas.openxmlformats.org/officeDocument/2006/relationships/hyperlink" Target="https://www.w3schools.com/tags/tag_select.asp" TargetMode="External"/><Relationship Id="rId106" Type="http://schemas.openxmlformats.org/officeDocument/2006/relationships/hyperlink" Target="https://www.w3schools.com/tags/tag_article.asp" TargetMode="External"/><Relationship Id="rId114" Type="http://schemas.openxmlformats.org/officeDocument/2006/relationships/hyperlink" Target="https://www.w3schools.com/tags/tag_base.asp" TargetMode="External"/><Relationship Id="rId119" Type="http://schemas.openxmlformats.org/officeDocument/2006/relationships/hyperlink" Target="https://www.w3schools.com/tags/tag_param.asp" TargetMode="External"/><Relationship Id="rId127" Type="http://schemas.openxmlformats.org/officeDocument/2006/relationships/image" Target="media/image7.png"/><Relationship Id="rId10" Type="http://schemas.openxmlformats.org/officeDocument/2006/relationships/hyperlink" Target="https://www.w3schools.com/tags/tag_doctype.asp" TargetMode="External"/><Relationship Id="rId31" Type="http://schemas.openxmlformats.org/officeDocument/2006/relationships/hyperlink" Target="https://www.w3schools.com/tags/tag_i.asp" TargetMode="External"/><Relationship Id="rId44" Type="http://schemas.openxmlformats.org/officeDocument/2006/relationships/hyperlink" Target="https://www.w3schools.com/tags/tag_small.asp" TargetMode="External"/><Relationship Id="rId52" Type="http://schemas.openxmlformats.org/officeDocument/2006/relationships/hyperlink" Target="https://www.w3schools.com/tags/tag_wbr.asp" TargetMode="External"/><Relationship Id="rId60" Type="http://schemas.openxmlformats.org/officeDocument/2006/relationships/hyperlink" Target="https://www.w3schools.com/tags/tag_label.asp" TargetMode="External"/><Relationship Id="rId65" Type="http://schemas.openxmlformats.org/officeDocument/2006/relationships/hyperlink" Target="https://www.w3schools.com/tags/tag_iframe.asp" TargetMode="External"/><Relationship Id="rId73" Type="http://schemas.openxmlformats.org/officeDocument/2006/relationships/hyperlink" Target="https://www.w3schools.com/tags/tag_svg.asp" TargetMode="External"/><Relationship Id="rId78" Type="http://schemas.openxmlformats.org/officeDocument/2006/relationships/hyperlink" Target="https://www.w3schools.com/tags/tag_a.asp" TargetMode="External"/><Relationship Id="rId81" Type="http://schemas.openxmlformats.org/officeDocument/2006/relationships/hyperlink" Target="https://www.w3schools.com/tags/tag_ul.asp" TargetMode="External"/><Relationship Id="rId86" Type="http://schemas.openxmlformats.org/officeDocument/2006/relationships/hyperlink" Target="https://www.w3schools.com/tags/tag_dd.asp" TargetMode="External"/><Relationship Id="rId94" Type="http://schemas.openxmlformats.org/officeDocument/2006/relationships/hyperlink" Target="https://www.w3schools.com/tags/tag_thead.asp" TargetMode="External"/><Relationship Id="rId99" Type="http://schemas.openxmlformats.org/officeDocument/2006/relationships/hyperlink" Target="https://www.w3schools.com/tags/tag_style.asp" TargetMode="External"/><Relationship Id="rId101" Type="http://schemas.openxmlformats.org/officeDocument/2006/relationships/hyperlink" Target="https://www.w3schools.com/tags/tag_span.asp" TargetMode="External"/><Relationship Id="rId122" Type="http://schemas.openxmlformats.org/officeDocument/2006/relationships/image" Target="media/image5.jpeg"/><Relationship Id="rId130" Type="http://schemas.openxmlformats.org/officeDocument/2006/relationships/image" Target="media/image10.png"/><Relationship Id="rId135" Type="http://schemas.openxmlformats.org/officeDocument/2006/relationships/hyperlink" Target="http://www.tutorialpoints.com"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w3schools.com/tags/tag_title.asp" TargetMode="External"/><Relationship Id="rId18" Type="http://schemas.openxmlformats.org/officeDocument/2006/relationships/hyperlink" Target="https://www.w3schools.com/tags/tag_hr.asp" TargetMode="External"/><Relationship Id="rId39" Type="http://schemas.openxmlformats.org/officeDocument/2006/relationships/hyperlink" Target="https://www.w3schools.com/tags/tag_rp.asp" TargetMode="External"/><Relationship Id="rId109" Type="http://schemas.openxmlformats.org/officeDocument/2006/relationships/hyperlink" Target="https://www.w3schools.com/tags/tag_dialog.asp" TargetMode="External"/><Relationship Id="rId34" Type="http://schemas.openxmlformats.org/officeDocument/2006/relationships/hyperlink" Target="https://www.w3schools.com/tags/tag_mark.asp" TargetMode="External"/><Relationship Id="rId50" Type="http://schemas.openxmlformats.org/officeDocument/2006/relationships/hyperlink" Target="https://www.w3schools.com/tags/tag_u.asp" TargetMode="External"/><Relationship Id="rId55" Type="http://schemas.openxmlformats.org/officeDocument/2006/relationships/hyperlink" Target="https://www.w3schools.com/tags/tag_textarea.asp" TargetMode="External"/><Relationship Id="rId76" Type="http://schemas.openxmlformats.org/officeDocument/2006/relationships/hyperlink" Target="https://www.w3schools.com/tags/tag_track.asp" TargetMode="External"/><Relationship Id="rId97" Type="http://schemas.openxmlformats.org/officeDocument/2006/relationships/hyperlink" Target="https://www.w3schools.com/tags/tag_col.asp" TargetMode="External"/><Relationship Id="rId104" Type="http://schemas.openxmlformats.org/officeDocument/2006/relationships/hyperlink" Target="https://www.w3schools.com/tags/tag_main.asp" TargetMode="External"/><Relationship Id="rId120" Type="http://schemas.openxmlformats.org/officeDocument/2006/relationships/hyperlink" Target="http://www.mysql.com/" TargetMode="External"/><Relationship Id="rId125" Type="http://schemas.openxmlformats.org/officeDocument/2006/relationships/image" Target="media/image6.pn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w3schools.com/tags/tag_figure.asp" TargetMode="External"/><Relationship Id="rId92" Type="http://schemas.openxmlformats.org/officeDocument/2006/relationships/hyperlink" Target="https://www.w3schools.com/tags/tag_tr.asp" TargetMode="External"/><Relationship Id="rId2" Type="http://schemas.openxmlformats.org/officeDocument/2006/relationships/numbering" Target="numbering.xml"/><Relationship Id="rId29" Type="http://schemas.openxmlformats.org/officeDocument/2006/relationships/hyperlink" Target="https://www.w3schools.com/tags/tag_dfn.asp" TargetMode="External"/><Relationship Id="rId24" Type="http://schemas.openxmlformats.org/officeDocument/2006/relationships/hyperlink" Target="https://www.w3schools.com/tags/tag_bdo.asp" TargetMode="External"/><Relationship Id="rId40" Type="http://schemas.openxmlformats.org/officeDocument/2006/relationships/hyperlink" Target="https://www.w3schools.com/tags/tag_rt.asp" TargetMode="External"/><Relationship Id="rId45" Type="http://schemas.openxmlformats.org/officeDocument/2006/relationships/hyperlink" Target="https://www.w3schools.com/tags/tag_strong.asp" TargetMode="External"/><Relationship Id="rId66" Type="http://schemas.openxmlformats.org/officeDocument/2006/relationships/hyperlink" Target="https://www.w3schools.com/tags/tag_img.asp" TargetMode="External"/><Relationship Id="rId87" Type="http://schemas.openxmlformats.org/officeDocument/2006/relationships/hyperlink" Target="https://www.w3schools.com/tags/tag_menu.asp" TargetMode="External"/><Relationship Id="rId110" Type="http://schemas.openxmlformats.org/officeDocument/2006/relationships/hyperlink" Target="https://www.w3schools.com/tags/tag_summary.asp" TargetMode="External"/><Relationship Id="rId115" Type="http://schemas.openxmlformats.org/officeDocument/2006/relationships/hyperlink" Target="https://www.w3schools.com/tags/tag_script.asp" TargetMode="External"/><Relationship Id="rId131" Type="http://schemas.openxmlformats.org/officeDocument/2006/relationships/image" Target="media/image11.png"/><Relationship Id="rId136" Type="http://schemas.openxmlformats.org/officeDocument/2006/relationships/hyperlink" Target="http://www.w3schools.com" TargetMode="External"/><Relationship Id="rId61" Type="http://schemas.openxmlformats.org/officeDocument/2006/relationships/hyperlink" Target="https://www.w3schools.com/tags/tag_fieldset.asp" TargetMode="External"/><Relationship Id="rId82" Type="http://schemas.openxmlformats.org/officeDocument/2006/relationships/hyperlink" Target="https://www.w3schools.com/tags/tag_ol.asp" TargetMode="External"/><Relationship Id="rId19" Type="http://schemas.openxmlformats.org/officeDocument/2006/relationships/hyperlink" Target="https://www.w3schools.com/tags/tag_comment.asp" TargetMode="External"/><Relationship Id="rId14" Type="http://schemas.openxmlformats.org/officeDocument/2006/relationships/hyperlink" Target="https://www.w3schools.com/tags/tag_body.asp" TargetMode="External"/><Relationship Id="rId30" Type="http://schemas.openxmlformats.org/officeDocument/2006/relationships/hyperlink" Target="https://www.w3schools.com/tags/tag_em.asp" TargetMode="External"/><Relationship Id="rId35" Type="http://schemas.openxmlformats.org/officeDocument/2006/relationships/hyperlink" Target="https://www.w3schools.com/tags/tag_meter.asp" TargetMode="External"/><Relationship Id="rId56" Type="http://schemas.openxmlformats.org/officeDocument/2006/relationships/hyperlink" Target="https://www.w3schools.com/tags/tag_button.asp" TargetMode="External"/><Relationship Id="rId77" Type="http://schemas.openxmlformats.org/officeDocument/2006/relationships/hyperlink" Target="https://www.w3schools.com/tags/tag_video.asp" TargetMode="External"/><Relationship Id="rId100" Type="http://schemas.openxmlformats.org/officeDocument/2006/relationships/hyperlink" Target="https://www.w3schools.com/tags/tag_div.asp" TargetMode="External"/><Relationship Id="rId105" Type="http://schemas.openxmlformats.org/officeDocument/2006/relationships/hyperlink" Target="https://www.w3schools.com/tags/tag_section.asp" TargetMode="External"/><Relationship Id="rId126" Type="http://schemas.openxmlformats.org/officeDocument/2006/relationships/hyperlink" Target="http://en.wikipedia.org/wiki/Prototyp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2F5F-78FC-4CCA-A67D-A056E035E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14085</Words>
  <Characters>80286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OLDAGE HOME</vt:lpstr>
    </vt:vector>
  </TitlesOfParts>
  <Company>Bera</Company>
  <LinksUpToDate>false</LinksUpToDate>
  <CharactersWithSpaces>94183</CharactersWithSpaces>
  <SharedDoc>false</SharedDoc>
  <HLinks>
    <vt:vector size="702" baseType="variant">
      <vt:variant>
        <vt:i4>3735673</vt:i4>
      </vt:variant>
      <vt:variant>
        <vt:i4>348</vt:i4>
      </vt:variant>
      <vt:variant>
        <vt:i4>0</vt:i4>
      </vt:variant>
      <vt:variant>
        <vt:i4>5</vt:i4>
      </vt:variant>
      <vt:variant>
        <vt:lpwstr>http://www.phpeasystep.com/</vt:lpwstr>
      </vt:variant>
      <vt:variant>
        <vt:lpwstr/>
      </vt:variant>
      <vt:variant>
        <vt:i4>5570626</vt:i4>
      </vt:variant>
      <vt:variant>
        <vt:i4>345</vt:i4>
      </vt:variant>
      <vt:variant>
        <vt:i4>0</vt:i4>
      </vt:variant>
      <vt:variant>
        <vt:i4>5</vt:i4>
      </vt:variant>
      <vt:variant>
        <vt:lpwstr>http://www.w3schools.com/</vt:lpwstr>
      </vt:variant>
      <vt:variant>
        <vt:lpwstr/>
      </vt:variant>
      <vt:variant>
        <vt:i4>3866675</vt:i4>
      </vt:variant>
      <vt:variant>
        <vt:i4>342</vt:i4>
      </vt:variant>
      <vt:variant>
        <vt:i4>0</vt:i4>
      </vt:variant>
      <vt:variant>
        <vt:i4>5</vt:i4>
      </vt:variant>
      <vt:variant>
        <vt:lpwstr>http://www.tutorialpoints.com/</vt:lpwstr>
      </vt:variant>
      <vt:variant>
        <vt:lpwstr/>
      </vt:variant>
      <vt:variant>
        <vt:i4>7536695</vt:i4>
      </vt:variant>
      <vt:variant>
        <vt:i4>339</vt:i4>
      </vt:variant>
      <vt:variant>
        <vt:i4>0</vt:i4>
      </vt:variant>
      <vt:variant>
        <vt:i4>5</vt:i4>
      </vt:variant>
      <vt:variant>
        <vt:lpwstr>http://en.wikipedia.org/wiki/Prototype</vt:lpwstr>
      </vt:variant>
      <vt:variant>
        <vt:lpwstr/>
      </vt:variant>
      <vt:variant>
        <vt:i4>5308441</vt:i4>
      </vt:variant>
      <vt:variant>
        <vt:i4>336</vt:i4>
      </vt:variant>
      <vt:variant>
        <vt:i4>0</vt:i4>
      </vt:variant>
      <vt:variant>
        <vt:i4>5</vt:i4>
      </vt:variant>
      <vt:variant>
        <vt:lpwstr>http://myprojects.kostigoff.net/methodology/development_models/development_models.htm</vt:lpwstr>
      </vt:variant>
      <vt:variant>
        <vt:lpwstr>spiral</vt:lpwstr>
      </vt:variant>
      <vt:variant>
        <vt:i4>393326</vt:i4>
      </vt:variant>
      <vt:variant>
        <vt:i4>333</vt:i4>
      </vt:variant>
      <vt:variant>
        <vt:i4>0</vt:i4>
      </vt:variant>
      <vt:variant>
        <vt:i4>5</vt:i4>
      </vt:variant>
      <vt:variant>
        <vt:lpwstr>http://en.wikipedia.org/wiki/Waterfall_model</vt:lpwstr>
      </vt:variant>
      <vt:variant>
        <vt:lpwstr/>
      </vt:variant>
      <vt:variant>
        <vt:i4>5701657</vt:i4>
      </vt:variant>
      <vt:variant>
        <vt:i4>330</vt:i4>
      </vt:variant>
      <vt:variant>
        <vt:i4>0</vt:i4>
      </vt:variant>
      <vt:variant>
        <vt:i4>5</vt:i4>
      </vt:variant>
      <vt:variant>
        <vt:lpwstr>http://www.mysql.com/</vt:lpwstr>
      </vt:variant>
      <vt:variant>
        <vt:lpwstr/>
      </vt:variant>
      <vt:variant>
        <vt:i4>655457</vt:i4>
      </vt:variant>
      <vt:variant>
        <vt:i4>327</vt:i4>
      </vt:variant>
      <vt:variant>
        <vt:i4>0</vt:i4>
      </vt:variant>
      <vt:variant>
        <vt:i4>5</vt:i4>
      </vt:variant>
      <vt:variant>
        <vt:lpwstr>https://www.w3schools.com/tags/tag_param.asp</vt:lpwstr>
      </vt:variant>
      <vt:variant>
        <vt:lpwstr/>
      </vt:variant>
      <vt:variant>
        <vt:i4>5177390</vt:i4>
      </vt:variant>
      <vt:variant>
        <vt:i4>324</vt:i4>
      </vt:variant>
      <vt:variant>
        <vt:i4>0</vt:i4>
      </vt:variant>
      <vt:variant>
        <vt:i4>5</vt:i4>
      </vt:variant>
      <vt:variant>
        <vt:lpwstr>https://www.w3schools.com/tags/tag_object.asp</vt:lpwstr>
      </vt:variant>
      <vt:variant>
        <vt:lpwstr/>
      </vt:variant>
      <vt:variant>
        <vt:i4>393321</vt:i4>
      </vt:variant>
      <vt:variant>
        <vt:i4>321</vt:i4>
      </vt:variant>
      <vt:variant>
        <vt:i4>0</vt:i4>
      </vt:variant>
      <vt:variant>
        <vt:i4>5</vt:i4>
      </vt:variant>
      <vt:variant>
        <vt:lpwstr>https://www.w3schools.com/tags/tag_embed.asp</vt:lpwstr>
      </vt:variant>
      <vt:variant>
        <vt:lpwstr/>
      </vt:variant>
      <vt:variant>
        <vt:i4>3539020</vt:i4>
      </vt:variant>
      <vt:variant>
        <vt:i4>318</vt:i4>
      </vt:variant>
      <vt:variant>
        <vt:i4>0</vt:i4>
      </vt:variant>
      <vt:variant>
        <vt:i4>5</vt:i4>
      </vt:variant>
      <vt:variant>
        <vt:lpwstr>https://www.w3schools.com/tags/tag_noscript.asp</vt:lpwstr>
      </vt:variant>
      <vt:variant>
        <vt:lpwstr/>
      </vt:variant>
      <vt:variant>
        <vt:i4>5767203</vt:i4>
      </vt:variant>
      <vt:variant>
        <vt:i4>315</vt:i4>
      </vt:variant>
      <vt:variant>
        <vt:i4>0</vt:i4>
      </vt:variant>
      <vt:variant>
        <vt:i4>5</vt:i4>
      </vt:variant>
      <vt:variant>
        <vt:lpwstr>https://www.w3schools.com/tags/tag_script.asp</vt:lpwstr>
      </vt:variant>
      <vt:variant>
        <vt:lpwstr/>
      </vt:variant>
      <vt:variant>
        <vt:i4>3670105</vt:i4>
      </vt:variant>
      <vt:variant>
        <vt:i4>312</vt:i4>
      </vt:variant>
      <vt:variant>
        <vt:i4>0</vt:i4>
      </vt:variant>
      <vt:variant>
        <vt:i4>5</vt:i4>
      </vt:variant>
      <vt:variant>
        <vt:lpwstr>https://www.w3schools.com/tags/tag_base.asp</vt:lpwstr>
      </vt:variant>
      <vt:variant>
        <vt:lpwstr/>
      </vt:variant>
      <vt:variant>
        <vt:i4>3145817</vt:i4>
      </vt:variant>
      <vt:variant>
        <vt:i4>309</vt:i4>
      </vt:variant>
      <vt:variant>
        <vt:i4>0</vt:i4>
      </vt:variant>
      <vt:variant>
        <vt:i4>5</vt:i4>
      </vt:variant>
      <vt:variant>
        <vt:lpwstr>https://www.w3schools.com/tags/tag_meta.asp</vt:lpwstr>
      </vt:variant>
      <vt:variant>
        <vt:lpwstr/>
      </vt:variant>
      <vt:variant>
        <vt:i4>2097244</vt:i4>
      </vt:variant>
      <vt:variant>
        <vt:i4>306</vt:i4>
      </vt:variant>
      <vt:variant>
        <vt:i4>0</vt:i4>
      </vt:variant>
      <vt:variant>
        <vt:i4>5</vt:i4>
      </vt:variant>
      <vt:variant>
        <vt:lpwstr>https://www.w3schools.com/tags/tag_head.asp</vt:lpwstr>
      </vt:variant>
      <vt:variant>
        <vt:lpwstr/>
      </vt:variant>
      <vt:variant>
        <vt:i4>3735645</vt:i4>
      </vt:variant>
      <vt:variant>
        <vt:i4>303</vt:i4>
      </vt:variant>
      <vt:variant>
        <vt:i4>0</vt:i4>
      </vt:variant>
      <vt:variant>
        <vt:i4>5</vt:i4>
      </vt:variant>
      <vt:variant>
        <vt:lpwstr>https://www.w3schools.com/tags/tag_data.asp</vt:lpwstr>
      </vt:variant>
      <vt:variant>
        <vt:lpwstr/>
      </vt:variant>
      <vt:variant>
        <vt:i4>6488075</vt:i4>
      </vt:variant>
      <vt:variant>
        <vt:i4>300</vt:i4>
      </vt:variant>
      <vt:variant>
        <vt:i4>0</vt:i4>
      </vt:variant>
      <vt:variant>
        <vt:i4>5</vt:i4>
      </vt:variant>
      <vt:variant>
        <vt:lpwstr>https://www.w3schools.com/tags/tag_summary.asp</vt:lpwstr>
      </vt:variant>
      <vt:variant>
        <vt:lpwstr/>
      </vt:variant>
      <vt:variant>
        <vt:i4>4390975</vt:i4>
      </vt:variant>
      <vt:variant>
        <vt:i4>297</vt:i4>
      </vt:variant>
      <vt:variant>
        <vt:i4>0</vt:i4>
      </vt:variant>
      <vt:variant>
        <vt:i4>5</vt:i4>
      </vt:variant>
      <vt:variant>
        <vt:lpwstr>https://www.w3schools.com/tags/tag_dialog.asp</vt:lpwstr>
      </vt:variant>
      <vt:variant>
        <vt:lpwstr/>
      </vt:variant>
      <vt:variant>
        <vt:i4>7274505</vt:i4>
      </vt:variant>
      <vt:variant>
        <vt:i4>294</vt:i4>
      </vt:variant>
      <vt:variant>
        <vt:i4>0</vt:i4>
      </vt:variant>
      <vt:variant>
        <vt:i4>5</vt:i4>
      </vt:variant>
      <vt:variant>
        <vt:lpwstr>https://www.w3schools.com/tags/tag_details.asp</vt:lpwstr>
      </vt:variant>
      <vt:variant>
        <vt:lpwstr/>
      </vt:variant>
      <vt:variant>
        <vt:i4>524406</vt:i4>
      </vt:variant>
      <vt:variant>
        <vt:i4>291</vt:i4>
      </vt:variant>
      <vt:variant>
        <vt:i4>0</vt:i4>
      </vt:variant>
      <vt:variant>
        <vt:i4>5</vt:i4>
      </vt:variant>
      <vt:variant>
        <vt:lpwstr>https://www.w3schools.com/tags/tag_aside.asp</vt:lpwstr>
      </vt:variant>
      <vt:variant>
        <vt:lpwstr/>
      </vt:variant>
      <vt:variant>
        <vt:i4>7733270</vt:i4>
      </vt:variant>
      <vt:variant>
        <vt:i4>288</vt:i4>
      </vt:variant>
      <vt:variant>
        <vt:i4>0</vt:i4>
      </vt:variant>
      <vt:variant>
        <vt:i4>5</vt:i4>
      </vt:variant>
      <vt:variant>
        <vt:lpwstr>https://www.w3schools.com/tags/tag_article.asp</vt:lpwstr>
      </vt:variant>
      <vt:variant>
        <vt:lpwstr/>
      </vt:variant>
      <vt:variant>
        <vt:i4>7471135</vt:i4>
      </vt:variant>
      <vt:variant>
        <vt:i4>285</vt:i4>
      </vt:variant>
      <vt:variant>
        <vt:i4>0</vt:i4>
      </vt:variant>
      <vt:variant>
        <vt:i4>5</vt:i4>
      </vt:variant>
      <vt:variant>
        <vt:lpwstr>https://www.w3schools.com/tags/tag_section.asp</vt:lpwstr>
      </vt:variant>
      <vt:variant>
        <vt:lpwstr/>
      </vt:variant>
      <vt:variant>
        <vt:i4>2949202</vt:i4>
      </vt:variant>
      <vt:variant>
        <vt:i4>282</vt:i4>
      </vt:variant>
      <vt:variant>
        <vt:i4>0</vt:i4>
      </vt:variant>
      <vt:variant>
        <vt:i4>5</vt:i4>
      </vt:variant>
      <vt:variant>
        <vt:lpwstr>https://www.w3schools.com/tags/tag_main.asp</vt:lpwstr>
      </vt:variant>
      <vt:variant>
        <vt:lpwstr/>
      </vt:variant>
      <vt:variant>
        <vt:i4>4522036</vt:i4>
      </vt:variant>
      <vt:variant>
        <vt:i4>279</vt:i4>
      </vt:variant>
      <vt:variant>
        <vt:i4>0</vt:i4>
      </vt:variant>
      <vt:variant>
        <vt:i4>5</vt:i4>
      </vt:variant>
      <vt:variant>
        <vt:lpwstr>https://www.w3schools.com/tags/tag_footer.asp</vt:lpwstr>
      </vt:variant>
      <vt:variant>
        <vt:lpwstr/>
      </vt:variant>
      <vt:variant>
        <vt:i4>4522030</vt:i4>
      </vt:variant>
      <vt:variant>
        <vt:i4>276</vt:i4>
      </vt:variant>
      <vt:variant>
        <vt:i4>0</vt:i4>
      </vt:variant>
      <vt:variant>
        <vt:i4>5</vt:i4>
      </vt:variant>
      <vt:variant>
        <vt:lpwstr>https://www.w3schools.com/tags/tag_header.asp</vt:lpwstr>
      </vt:variant>
      <vt:variant>
        <vt:lpwstr/>
      </vt:variant>
      <vt:variant>
        <vt:i4>3866691</vt:i4>
      </vt:variant>
      <vt:variant>
        <vt:i4>273</vt:i4>
      </vt:variant>
      <vt:variant>
        <vt:i4>0</vt:i4>
      </vt:variant>
      <vt:variant>
        <vt:i4>5</vt:i4>
      </vt:variant>
      <vt:variant>
        <vt:lpwstr>https://www.w3schools.com/tags/tag_span.asp</vt:lpwstr>
      </vt:variant>
      <vt:variant>
        <vt:lpwstr/>
      </vt:variant>
      <vt:variant>
        <vt:i4>7798792</vt:i4>
      </vt:variant>
      <vt:variant>
        <vt:i4>270</vt:i4>
      </vt:variant>
      <vt:variant>
        <vt:i4>0</vt:i4>
      </vt:variant>
      <vt:variant>
        <vt:i4>5</vt:i4>
      </vt:variant>
      <vt:variant>
        <vt:lpwstr>https://www.w3schools.com/tags/tag_div.asp</vt:lpwstr>
      </vt:variant>
      <vt:variant>
        <vt:lpwstr/>
      </vt:variant>
      <vt:variant>
        <vt:i4>655481</vt:i4>
      </vt:variant>
      <vt:variant>
        <vt:i4>267</vt:i4>
      </vt:variant>
      <vt:variant>
        <vt:i4>0</vt:i4>
      </vt:variant>
      <vt:variant>
        <vt:i4>5</vt:i4>
      </vt:variant>
      <vt:variant>
        <vt:lpwstr>https://www.w3schools.com/tags/tag_style.asp</vt:lpwstr>
      </vt:variant>
      <vt:variant>
        <vt:lpwstr/>
      </vt:variant>
      <vt:variant>
        <vt:i4>2162762</vt:i4>
      </vt:variant>
      <vt:variant>
        <vt:i4>264</vt:i4>
      </vt:variant>
      <vt:variant>
        <vt:i4>0</vt:i4>
      </vt:variant>
      <vt:variant>
        <vt:i4>5</vt:i4>
      </vt:variant>
      <vt:variant>
        <vt:lpwstr>https://www.w3schools.com/tags/tag_colgroup.asp</vt:lpwstr>
      </vt:variant>
      <vt:variant>
        <vt:lpwstr/>
      </vt:variant>
      <vt:variant>
        <vt:i4>6946830</vt:i4>
      </vt:variant>
      <vt:variant>
        <vt:i4>261</vt:i4>
      </vt:variant>
      <vt:variant>
        <vt:i4>0</vt:i4>
      </vt:variant>
      <vt:variant>
        <vt:i4>5</vt:i4>
      </vt:variant>
      <vt:variant>
        <vt:lpwstr>https://www.w3schools.com/tags/tag_col.asp</vt:lpwstr>
      </vt:variant>
      <vt:variant>
        <vt:lpwstr/>
      </vt:variant>
      <vt:variant>
        <vt:i4>655464</vt:i4>
      </vt:variant>
      <vt:variant>
        <vt:i4>258</vt:i4>
      </vt:variant>
      <vt:variant>
        <vt:i4>0</vt:i4>
      </vt:variant>
      <vt:variant>
        <vt:i4>5</vt:i4>
      </vt:variant>
      <vt:variant>
        <vt:lpwstr>https://www.w3schools.com/tags/tag_tfoot.asp</vt:lpwstr>
      </vt:variant>
      <vt:variant>
        <vt:lpwstr/>
      </vt:variant>
      <vt:variant>
        <vt:i4>458855</vt:i4>
      </vt:variant>
      <vt:variant>
        <vt:i4>255</vt:i4>
      </vt:variant>
      <vt:variant>
        <vt:i4>0</vt:i4>
      </vt:variant>
      <vt:variant>
        <vt:i4>5</vt:i4>
      </vt:variant>
      <vt:variant>
        <vt:lpwstr>https://www.w3schools.com/tags/tag_tbody.asp</vt:lpwstr>
      </vt:variant>
      <vt:variant>
        <vt:lpwstr/>
      </vt:variant>
      <vt:variant>
        <vt:i4>1048680</vt:i4>
      </vt:variant>
      <vt:variant>
        <vt:i4>252</vt:i4>
      </vt:variant>
      <vt:variant>
        <vt:i4>0</vt:i4>
      </vt:variant>
      <vt:variant>
        <vt:i4>5</vt:i4>
      </vt:variant>
      <vt:variant>
        <vt:lpwstr>https://www.w3schools.com/tags/tag_thead.asp</vt:lpwstr>
      </vt:variant>
      <vt:variant>
        <vt:lpwstr/>
      </vt:variant>
      <vt:variant>
        <vt:i4>6094905</vt:i4>
      </vt:variant>
      <vt:variant>
        <vt:i4>249</vt:i4>
      </vt:variant>
      <vt:variant>
        <vt:i4>0</vt:i4>
      </vt:variant>
      <vt:variant>
        <vt:i4>5</vt:i4>
      </vt:variant>
      <vt:variant>
        <vt:lpwstr>https://www.w3schools.com/tags/tag_td.asp</vt:lpwstr>
      </vt:variant>
      <vt:variant>
        <vt:lpwstr/>
      </vt:variant>
      <vt:variant>
        <vt:i4>6094895</vt:i4>
      </vt:variant>
      <vt:variant>
        <vt:i4>246</vt:i4>
      </vt:variant>
      <vt:variant>
        <vt:i4>0</vt:i4>
      </vt:variant>
      <vt:variant>
        <vt:i4>5</vt:i4>
      </vt:variant>
      <vt:variant>
        <vt:lpwstr>https://www.w3schools.com/tags/tag_tr.asp</vt:lpwstr>
      </vt:variant>
      <vt:variant>
        <vt:lpwstr/>
      </vt:variant>
      <vt:variant>
        <vt:i4>6094901</vt:i4>
      </vt:variant>
      <vt:variant>
        <vt:i4>243</vt:i4>
      </vt:variant>
      <vt:variant>
        <vt:i4>0</vt:i4>
      </vt:variant>
      <vt:variant>
        <vt:i4>5</vt:i4>
      </vt:variant>
      <vt:variant>
        <vt:lpwstr>https://www.w3schools.com/tags/tag_th.asp</vt:lpwstr>
      </vt:variant>
      <vt:variant>
        <vt:lpwstr/>
      </vt:variant>
      <vt:variant>
        <vt:i4>7405595</vt:i4>
      </vt:variant>
      <vt:variant>
        <vt:i4>240</vt:i4>
      </vt:variant>
      <vt:variant>
        <vt:i4>0</vt:i4>
      </vt:variant>
      <vt:variant>
        <vt:i4>5</vt:i4>
      </vt:variant>
      <vt:variant>
        <vt:lpwstr>https://www.w3schools.com/tags/tag_caption.asp</vt:lpwstr>
      </vt:variant>
      <vt:variant>
        <vt:lpwstr/>
      </vt:variant>
      <vt:variant>
        <vt:i4>1441900</vt:i4>
      </vt:variant>
      <vt:variant>
        <vt:i4>237</vt:i4>
      </vt:variant>
      <vt:variant>
        <vt:i4>0</vt:i4>
      </vt:variant>
      <vt:variant>
        <vt:i4>5</vt:i4>
      </vt:variant>
      <vt:variant>
        <vt:lpwstr>https://www.w3schools.com/tags/tag_table.asp</vt:lpwstr>
      </vt:variant>
      <vt:variant>
        <vt:lpwstr/>
      </vt:variant>
      <vt:variant>
        <vt:i4>2490452</vt:i4>
      </vt:variant>
      <vt:variant>
        <vt:i4>234</vt:i4>
      </vt:variant>
      <vt:variant>
        <vt:i4>0</vt:i4>
      </vt:variant>
      <vt:variant>
        <vt:i4>5</vt:i4>
      </vt:variant>
      <vt:variant>
        <vt:lpwstr>https://www.w3schools.com/tags/tag_menuitem.asp</vt:lpwstr>
      </vt:variant>
      <vt:variant>
        <vt:lpwstr/>
      </vt:variant>
      <vt:variant>
        <vt:i4>2752589</vt:i4>
      </vt:variant>
      <vt:variant>
        <vt:i4>231</vt:i4>
      </vt:variant>
      <vt:variant>
        <vt:i4>0</vt:i4>
      </vt:variant>
      <vt:variant>
        <vt:i4>5</vt:i4>
      </vt:variant>
      <vt:variant>
        <vt:lpwstr>https://www.w3schools.com/tags/tag_menu.asp</vt:lpwstr>
      </vt:variant>
      <vt:variant>
        <vt:lpwstr/>
      </vt:variant>
      <vt:variant>
        <vt:i4>5046329</vt:i4>
      </vt:variant>
      <vt:variant>
        <vt:i4>228</vt:i4>
      </vt:variant>
      <vt:variant>
        <vt:i4>0</vt:i4>
      </vt:variant>
      <vt:variant>
        <vt:i4>5</vt:i4>
      </vt:variant>
      <vt:variant>
        <vt:lpwstr>https://www.w3schools.com/tags/tag_dd.asp</vt:lpwstr>
      </vt:variant>
      <vt:variant>
        <vt:lpwstr/>
      </vt:variant>
      <vt:variant>
        <vt:i4>5046313</vt:i4>
      </vt:variant>
      <vt:variant>
        <vt:i4>225</vt:i4>
      </vt:variant>
      <vt:variant>
        <vt:i4>0</vt:i4>
      </vt:variant>
      <vt:variant>
        <vt:i4>5</vt:i4>
      </vt:variant>
      <vt:variant>
        <vt:lpwstr>https://www.w3schools.com/tags/tag_dt.asp</vt:lpwstr>
      </vt:variant>
      <vt:variant>
        <vt:lpwstr/>
      </vt:variant>
      <vt:variant>
        <vt:i4>5046321</vt:i4>
      </vt:variant>
      <vt:variant>
        <vt:i4>222</vt:i4>
      </vt:variant>
      <vt:variant>
        <vt:i4>0</vt:i4>
      </vt:variant>
      <vt:variant>
        <vt:i4>5</vt:i4>
      </vt:variant>
      <vt:variant>
        <vt:lpwstr>https://www.w3schools.com/tags/tag_dl.asp</vt:lpwstr>
      </vt:variant>
      <vt:variant>
        <vt:lpwstr/>
      </vt:variant>
      <vt:variant>
        <vt:i4>4522036</vt:i4>
      </vt:variant>
      <vt:variant>
        <vt:i4>219</vt:i4>
      </vt:variant>
      <vt:variant>
        <vt:i4>0</vt:i4>
      </vt:variant>
      <vt:variant>
        <vt:i4>5</vt:i4>
      </vt:variant>
      <vt:variant>
        <vt:lpwstr>https://www.w3schools.com/tags/tag_li.asp</vt:lpwstr>
      </vt:variant>
      <vt:variant>
        <vt:lpwstr/>
      </vt:variant>
      <vt:variant>
        <vt:i4>4587569</vt:i4>
      </vt:variant>
      <vt:variant>
        <vt:i4>216</vt:i4>
      </vt:variant>
      <vt:variant>
        <vt:i4>0</vt:i4>
      </vt:variant>
      <vt:variant>
        <vt:i4>5</vt:i4>
      </vt:variant>
      <vt:variant>
        <vt:lpwstr>https://www.w3schools.com/tags/tag_ol.asp</vt:lpwstr>
      </vt:variant>
      <vt:variant>
        <vt:lpwstr/>
      </vt:variant>
      <vt:variant>
        <vt:i4>6029361</vt:i4>
      </vt:variant>
      <vt:variant>
        <vt:i4>213</vt:i4>
      </vt:variant>
      <vt:variant>
        <vt:i4>0</vt:i4>
      </vt:variant>
      <vt:variant>
        <vt:i4>5</vt:i4>
      </vt:variant>
      <vt:variant>
        <vt:lpwstr>https://www.w3schools.com/tags/tag_ul.asp</vt:lpwstr>
      </vt:variant>
      <vt:variant>
        <vt:lpwstr/>
      </vt:variant>
      <vt:variant>
        <vt:i4>8192000</vt:i4>
      </vt:variant>
      <vt:variant>
        <vt:i4>210</vt:i4>
      </vt:variant>
      <vt:variant>
        <vt:i4>0</vt:i4>
      </vt:variant>
      <vt:variant>
        <vt:i4>5</vt:i4>
      </vt:variant>
      <vt:variant>
        <vt:lpwstr>https://www.w3schools.com/tags/tag_nav.asp</vt:lpwstr>
      </vt:variant>
      <vt:variant>
        <vt:lpwstr/>
      </vt:variant>
      <vt:variant>
        <vt:i4>2818143</vt:i4>
      </vt:variant>
      <vt:variant>
        <vt:i4>207</vt:i4>
      </vt:variant>
      <vt:variant>
        <vt:i4>0</vt:i4>
      </vt:variant>
      <vt:variant>
        <vt:i4>5</vt:i4>
      </vt:variant>
      <vt:variant>
        <vt:lpwstr>https://www.w3schools.com/tags/tag_link.asp</vt:lpwstr>
      </vt:variant>
      <vt:variant>
        <vt:lpwstr/>
      </vt:variant>
      <vt:variant>
        <vt:i4>262241</vt:i4>
      </vt:variant>
      <vt:variant>
        <vt:i4>204</vt:i4>
      </vt:variant>
      <vt:variant>
        <vt:i4>0</vt:i4>
      </vt:variant>
      <vt:variant>
        <vt:i4>5</vt:i4>
      </vt:variant>
      <vt:variant>
        <vt:lpwstr>https://www.w3schools.com/tags/tag_a.asp</vt:lpwstr>
      </vt:variant>
      <vt:variant>
        <vt:lpwstr/>
      </vt:variant>
      <vt:variant>
        <vt:i4>1572973</vt:i4>
      </vt:variant>
      <vt:variant>
        <vt:i4>201</vt:i4>
      </vt:variant>
      <vt:variant>
        <vt:i4>0</vt:i4>
      </vt:variant>
      <vt:variant>
        <vt:i4>5</vt:i4>
      </vt:variant>
      <vt:variant>
        <vt:lpwstr>https://www.w3schools.com/tags/tag_video.asp</vt:lpwstr>
      </vt:variant>
      <vt:variant>
        <vt:lpwstr/>
      </vt:variant>
      <vt:variant>
        <vt:i4>1769584</vt:i4>
      </vt:variant>
      <vt:variant>
        <vt:i4>198</vt:i4>
      </vt:variant>
      <vt:variant>
        <vt:i4>0</vt:i4>
      </vt:variant>
      <vt:variant>
        <vt:i4>5</vt:i4>
      </vt:variant>
      <vt:variant>
        <vt:lpwstr>https://www.w3schools.com/tags/tag_track.asp</vt:lpwstr>
      </vt:variant>
      <vt:variant>
        <vt:lpwstr/>
      </vt:variant>
      <vt:variant>
        <vt:i4>4980773</vt:i4>
      </vt:variant>
      <vt:variant>
        <vt:i4>195</vt:i4>
      </vt:variant>
      <vt:variant>
        <vt:i4>0</vt:i4>
      </vt:variant>
      <vt:variant>
        <vt:i4>5</vt:i4>
      </vt:variant>
      <vt:variant>
        <vt:lpwstr>https://www.w3schools.com/tags/tag_source.asp</vt:lpwstr>
      </vt:variant>
      <vt:variant>
        <vt:lpwstr/>
      </vt:variant>
      <vt:variant>
        <vt:i4>983165</vt:i4>
      </vt:variant>
      <vt:variant>
        <vt:i4>192</vt:i4>
      </vt:variant>
      <vt:variant>
        <vt:i4>0</vt:i4>
      </vt:variant>
      <vt:variant>
        <vt:i4>5</vt:i4>
      </vt:variant>
      <vt:variant>
        <vt:lpwstr>https://www.w3schools.com/tags/tag_audio.asp</vt:lpwstr>
      </vt:variant>
      <vt:variant>
        <vt:lpwstr/>
      </vt:variant>
      <vt:variant>
        <vt:i4>7405591</vt:i4>
      </vt:variant>
      <vt:variant>
        <vt:i4>189</vt:i4>
      </vt:variant>
      <vt:variant>
        <vt:i4>0</vt:i4>
      </vt:variant>
      <vt:variant>
        <vt:i4>5</vt:i4>
      </vt:variant>
      <vt:variant>
        <vt:lpwstr>https://www.w3schools.com/tags/tag_svg.asp</vt:lpwstr>
      </vt:variant>
      <vt:variant>
        <vt:lpwstr/>
      </vt:variant>
      <vt:variant>
        <vt:i4>6684686</vt:i4>
      </vt:variant>
      <vt:variant>
        <vt:i4>186</vt:i4>
      </vt:variant>
      <vt:variant>
        <vt:i4>0</vt:i4>
      </vt:variant>
      <vt:variant>
        <vt:i4>5</vt:i4>
      </vt:variant>
      <vt:variant>
        <vt:lpwstr>https://www.w3schools.com/tags/tag_picture.asp</vt:lpwstr>
      </vt:variant>
      <vt:variant>
        <vt:lpwstr/>
      </vt:variant>
      <vt:variant>
        <vt:i4>5898276</vt:i4>
      </vt:variant>
      <vt:variant>
        <vt:i4>183</vt:i4>
      </vt:variant>
      <vt:variant>
        <vt:i4>0</vt:i4>
      </vt:variant>
      <vt:variant>
        <vt:i4>5</vt:i4>
      </vt:variant>
      <vt:variant>
        <vt:lpwstr>https://www.w3schools.com/tags/tag_figure.asp</vt:lpwstr>
      </vt:variant>
      <vt:variant>
        <vt:lpwstr/>
      </vt:variant>
      <vt:variant>
        <vt:i4>5373984</vt:i4>
      </vt:variant>
      <vt:variant>
        <vt:i4>180</vt:i4>
      </vt:variant>
      <vt:variant>
        <vt:i4>0</vt:i4>
      </vt:variant>
      <vt:variant>
        <vt:i4>5</vt:i4>
      </vt:variant>
      <vt:variant>
        <vt:lpwstr>https://www.w3schools.com/tags/tag_figcaption.asp</vt:lpwstr>
      </vt:variant>
      <vt:variant>
        <vt:lpwstr/>
      </vt:variant>
      <vt:variant>
        <vt:i4>4522041</vt:i4>
      </vt:variant>
      <vt:variant>
        <vt:i4>177</vt:i4>
      </vt:variant>
      <vt:variant>
        <vt:i4>0</vt:i4>
      </vt:variant>
      <vt:variant>
        <vt:i4>5</vt:i4>
      </vt:variant>
      <vt:variant>
        <vt:lpwstr>https://www.w3schools.com/tags/tag_canvas.asp</vt:lpwstr>
      </vt:variant>
      <vt:variant>
        <vt:lpwstr/>
      </vt:variant>
      <vt:variant>
        <vt:i4>2949198</vt:i4>
      </vt:variant>
      <vt:variant>
        <vt:i4>174</vt:i4>
      </vt:variant>
      <vt:variant>
        <vt:i4>0</vt:i4>
      </vt:variant>
      <vt:variant>
        <vt:i4>5</vt:i4>
      </vt:variant>
      <vt:variant>
        <vt:lpwstr>https://www.w3schools.com/tags/tag_area.asp</vt:lpwstr>
      </vt:variant>
      <vt:variant>
        <vt:lpwstr/>
      </vt:variant>
      <vt:variant>
        <vt:i4>7864320</vt:i4>
      </vt:variant>
      <vt:variant>
        <vt:i4>171</vt:i4>
      </vt:variant>
      <vt:variant>
        <vt:i4>0</vt:i4>
      </vt:variant>
      <vt:variant>
        <vt:i4>5</vt:i4>
      </vt:variant>
      <vt:variant>
        <vt:lpwstr>https://www.w3schools.com/tags/tag_map.asp</vt:lpwstr>
      </vt:variant>
      <vt:variant>
        <vt:lpwstr/>
      </vt:variant>
      <vt:variant>
        <vt:i4>7012364</vt:i4>
      </vt:variant>
      <vt:variant>
        <vt:i4>168</vt:i4>
      </vt:variant>
      <vt:variant>
        <vt:i4>0</vt:i4>
      </vt:variant>
      <vt:variant>
        <vt:i4>5</vt:i4>
      </vt:variant>
      <vt:variant>
        <vt:lpwstr>https://www.w3schools.com/tags/tag_img.asp</vt:lpwstr>
      </vt:variant>
      <vt:variant>
        <vt:lpwstr/>
      </vt:variant>
      <vt:variant>
        <vt:i4>6225983</vt:i4>
      </vt:variant>
      <vt:variant>
        <vt:i4>165</vt:i4>
      </vt:variant>
      <vt:variant>
        <vt:i4>0</vt:i4>
      </vt:variant>
      <vt:variant>
        <vt:i4>5</vt:i4>
      </vt:variant>
      <vt:variant>
        <vt:lpwstr>https://www.w3schools.com/tags/tag_iframe.asp</vt:lpwstr>
      </vt:variant>
      <vt:variant>
        <vt:lpwstr/>
      </vt:variant>
      <vt:variant>
        <vt:i4>4653100</vt:i4>
      </vt:variant>
      <vt:variant>
        <vt:i4>162</vt:i4>
      </vt:variant>
      <vt:variant>
        <vt:i4>0</vt:i4>
      </vt:variant>
      <vt:variant>
        <vt:i4>5</vt:i4>
      </vt:variant>
      <vt:variant>
        <vt:lpwstr>https://www.w3schools.com/tags/tag_output.asp</vt:lpwstr>
      </vt:variant>
      <vt:variant>
        <vt:lpwstr/>
      </vt:variant>
      <vt:variant>
        <vt:i4>2490432</vt:i4>
      </vt:variant>
      <vt:variant>
        <vt:i4>159</vt:i4>
      </vt:variant>
      <vt:variant>
        <vt:i4>0</vt:i4>
      </vt:variant>
      <vt:variant>
        <vt:i4>5</vt:i4>
      </vt:variant>
      <vt:variant>
        <vt:lpwstr>https://www.w3schools.com/tags/tag_datalist.asp</vt:lpwstr>
      </vt:variant>
      <vt:variant>
        <vt:lpwstr/>
      </vt:variant>
      <vt:variant>
        <vt:i4>4980793</vt:i4>
      </vt:variant>
      <vt:variant>
        <vt:i4>156</vt:i4>
      </vt:variant>
      <vt:variant>
        <vt:i4>0</vt:i4>
      </vt:variant>
      <vt:variant>
        <vt:i4>5</vt:i4>
      </vt:variant>
      <vt:variant>
        <vt:lpwstr>https://www.w3schools.com/tags/tag_legend.asp</vt:lpwstr>
      </vt:variant>
      <vt:variant>
        <vt:lpwstr/>
      </vt:variant>
      <vt:variant>
        <vt:i4>2818143</vt:i4>
      </vt:variant>
      <vt:variant>
        <vt:i4>153</vt:i4>
      </vt:variant>
      <vt:variant>
        <vt:i4>0</vt:i4>
      </vt:variant>
      <vt:variant>
        <vt:i4>5</vt:i4>
      </vt:variant>
      <vt:variant>
        <vt:lpwstr>https://www.w3schools.com/tags/tag_fieldset.asp</vt:lpwstr>
      </vt:variant>
      <vt:variant>
        <vt:lpwstr/>
      </vt:variant>
      <vt:variant>
        <vt:i4>458853</vt:i4>
      </vt:variant>
      <vt:variant>
        <vt:i4>150</vt:i4>
      </vt:variant>
      <vt:variant>
        <vt:i4>0</vt:i4>
      </vt:variant>
      <vt:variant>
        <vt:i4>5</vt:i4>
      </vt:variant>
      <vt:variant>
        <vt:lpwstr>https://www.w3schools.com/tags/tag_label.asp</vt:lpwstr>
      </vt:variant>
      <vt:variant>
        <vt:lpwstr/>
      </vt:variant>
      <vt:variant>
        <vt:i4>6094890</vt:i4>
      </vt:variant>
      <vt:variant>
        <vt:i4>147</vt:i4>
      </vt:variant>
      <vt:variant>
        <vt:i4>0</vt:i4>
      </vt:variant>
      <vt:variant>
        <vt:i4>5</vt:i4>
      </vt:variant>
      <vt:variant>
        <vt:lpwstr>https://www.w3schools.com/tags/tag_option.asp</vt:lpwstr>
      </vt:variant>
      <vt:variant>
        <vt:lpwstr/>
      </vt:variant>
      <vt:variant>
        <vt:i4>3473493</vt:i4>
      </vt:variant>
      <vt:variant>
        <vt:i4>144</vt:i4>
      </vt:variant>
      <vt:variant>
        <vt:i4>0</vt:i4>
      </vt:variant>
      <vt:variant>
        <vt:i4>5</vt:i4>
      </vt:variant>
      <vt:variant>
        <vt:lpwstr>https://www.w3schools.com/tags/tag_optgroup.asp</vt:lpwstr>
      </vt:variant>
      <vt:variant>
        <vt:lpwstr/>
      </vt:variant>
      <vt:variant>
        <vt:i4>5570601</vt:i4>
      </vt:variant>
      <vt:variant>
        <vt:i4>141</vt:i4>
      </vt:variant>
      <vt:variant>
        <vt:i4>0</vt:i4>
      </vt:variant>
      <vt:variant>
        <vt:i4>5</vt:i4>
      </vt:variant>
      <vt:variant>
        <vt:lpwstr>https://www.w3schools.com/tags/tag_select.asp</vt:lpwstr>
      </vt:variant>
      <vt:variant>
        <vt:lpwstr/>
      </vt:variant>
      <vt:variant>
        <vt:i4>5242930</vt:i4>
      </vt:variant>
      <vt:variant>
        <vt:i4>138</vt:i4>
      </vt:variant>
      <vt:variant>
        <vt:i4>0</vt:i4>
      </vt:variant>
      <vt:variant>
        <vt:i4>5</vt:i4>
      </vt:variant>
      <vt:variant>
        <vt:lpwstr>https://www.w3schools.com/tags/tag_button.asp</vt:lpwstr>
      </vt:variant>
      <vt:variant>
        <vt:lpwstr/>
      </vt:variant>
      <vt:variant>
        <vt:i4>2162783</vt:i4>
      </vt:variant>
      <vt:variant>
        <vt:i4>135</vt:i4>
      </vt:variant>
      <vt:variant>
        <vt:i4>0</vt:i4>
      </vt:variant>
      <vt:variant>
        <vt:i4>5</vt:i4>
      </vt:variant>
      <vt:variant>
        <vt:lpwstr>https://www.w3schools.com/tags/tag_textarea.asp</vt:lpwstr>
      </vt:variant>
      <vt:variant>
        <vt:lpwstr/>
      </vt:variant>
      <vt:variant>
        <vt:i4>524410</vt:i4>
      </vt:variant>
      <vt:variant>
        <vt:i4>132</vt:i4>
      </vt:variant>
      <vt:variant>
        <vt:i4>0</vt:i4>
      </vt:variant>
      <vt:variant>
        <vt:i4>5</vt:i4>
      </vt:variant>
      <vt:variant>
        <vt:lpwstr>https://www.w3schools.com/tags/tag_input.asp</vt:lpwstr>
      </vt:variant>
      <vt:variant>
        <vt:lpwstr/>
      </vt:variant>
      <vt:variant>
        <vt:i4>3997791</vt:i4>
      </vt:variant>
      <vt:variant>
        <vt:i4>129</vt:i4>
      </vt:variant>
      <vt:variant>
        <vt:i4>0</vt:i4>
      </vt:variant>
      <vt:variant>
        <vt:i4>5</vt:i4>
      </vt:variant>
      <vt:variant>
        <vt:lpwstr>https://www.w3schools.com/tags/tag_form.asp</vt:lpwstr>
      </vt:variant>
      <vt:variant>
        <vt:lpwstr/>
      </vt:variant>
      <vt:variant>
        <vt:i4>6291459</vt:i4>
      </vt:variant>
      <vt:variant>
        <vt:i4>126</vt:i4>
      </vt:variant>
      <vt:variant>
        <vt:i4>0</vt:i4>
      </vt:variant>
      <vt:variant>
        <vt:i4>5</vt:i4>
      </vt:variant>
      <vt:variant>
        <vt:lpwstr>https://www.w3schools.com/tags/tag_wbr.asp</vt:lpwstr>
      </vt:variant>
      <vt:variant>
        <vt:lpwstr/>
      </vt:variant>
      <vt:variant>
        <vt:i4>6356992</vt:i4>
      </vt:variant>
      <vt:variant>
        <vt:i4>123</vt:i4>
      </vt:variant>
      <vt:variant>
        <vt:i4>0</vt:i4>
      </vt:variant>
      <vt:variant>
        <vt:i4>5</vt:i4>
      </vt:variant>
      <vt:variant>
        <vt:lpwstr>https://www.w3schools.com/tags/tag_var.asp</vt:lpwstr>
      </vt:variant>
      <vt:variant>
        <vt:lpwstr/>
      </vt:variant>
      <vt:variant>
        <vt:i4>1048673</vt:i4>
      </vt:variant>
      <vt:variant>
        <vt:i4>120</vt:i4>
      </vt:variant>
      <vt:variant>
        <vt:i4>0</vt:i4>
      </vt:variant>
      <vt:variant>
        <vt:i4>5</vt:i4>
      </vt:variant>
      <vt:variant>
        <vt:lpwstr>https://www.w3schools.com/tags/tag_u.asp</vt:lpwstr>
      </vt:variant>
      <vt:variant>
        <vt:lpwstr/>
      </vt:variant>
      <vt:variant>
        <vt:i4>3145809</vt:i4>
      </vt:variant>
      <vt:variant>
        <vt:i4>117</vt:i4>
      </vt:variant>
      <vt:variant>
        <vt:i4>0</vt:i4>
      </vt:variant>
      <vt:variant>
        <vt:i4>5</vt:i4>
      </vt:variant>
      <vt:variant>
        <vt:lpwstr>https://www.w3schools.com/tags/tag_time.asp</vt:lpwstr>
      </vt:variant>
      <vt:variant>
        <vt:lpwstr/>
      </vt:variant>
      <vt:variant>
        <vt:i4>2621516</vt:i4>
      </vt:variant>
      <vt:variant>
        <vt:i4>114</vt:i4>
      </vt:variant>
      <vt:variant>
        <vt:i4>0</vt:i4>
      </vt:variant>
      <vt:variant>
        <vt:i4>5</vt:i4>
      </vt:variant>
      <vt:variant>
        <vt:lpwstr>https://www.w3schools.com/tags/tag_template.asp</vt:lpwstr>
      </vt:variant>
      <vt:variant>
        <vt:lpwstr/>
      </vt:variant>
      <vt:variant>
        <vt:i4>6684692</vt:i4>
      </vt:variant>
      <vt:variant>
        <vt:i4>111</vt:i4>
      </vt:variant>
      <vt:variant>
        <vt:i4>0</vt:i4>
      </vt:variant>
      <vt:variant>
        <vt:i4>5</vt:i4>
      </vt:variant>
      <vt:variant>
        <vt:lpwstr>https://www.w3schools.com/tags/tag_sup.asp</vt:lpwstr>
      </vt:variant>
      <vt:variant>
        <vt:lpwstr/>
      </vt:variant>
      <vt:variant>
        <vt:i4>7602196</vt:i4>
      </vt:variant>
      <vt:variant>
        <vt:i4>108</vt:i4>
      </vt:variant>
      <vt:variant>
        <vt:i4>0</vt:i4>
      </vt:variant>
      <vt:variant>
        <vt:i4>5</vt:i4>
      </vt:variant>
      <vt:variant>
        <vt:lpwstr>https://www.w3schools.com/tags/tag_sub.asp</vt:lpwstr>
      </vt:variant>
      <vt:variant>
        <vt:lpwstr/>
      </vt:variant>
      <vt:variant>
        <vt:i4>4587553</vt:i4>
      </vt:variant>
      <vt:variant>
        <vt:i4>105</vt:i4>
      </vt:variant>
      <vt:variant>
        <vt:i4>0</vt:i4>
      </vt:variant>
      <vt:variant>
        <vt:i4>5</vt:i4>
      </vt:variant>
      <vt:variant>
        <vt:lpwstr>https://www.w3schools.com/tags/tag_strong.asp</vt:lpwstr>
      </vt:variant>
      <vt:variant>
        <vt:lpwstr/>
      </vt:variant>
      <vt:variant>
        <vt:i4>1769568</vt:i4>
      </vt:variant>
      <vt:variant>
        <vt:i4>102</vt:i4>
      </vt:variant>
      <vt:variant>
        <vt:i4>0</vt:i4>
      </vt:variant>
      <vt:variant>
        <vt:i4>5</vt:i4>
      </vt:variant>
      <vt:variant>
        <vt:lpwstr>https://www.w3schools.com/tags/tag_small.asp</vt:lpwstr>
      </vt:variant>
      <vt:variant>
        <vt:lpwstr/>
      </vt:variant>
      <vt:variant>
        <vt:i4>3604556</vt:i4>
      </vt:variant>
      <vt:variant>
        <vt:i4>99</vt:i4>
      </vt:variant>
      <vt:variant>
        <vt:i4>0</vt:i4>
      </vt:variant>
      <vt:variant>
        <vt:i4>5</vt:i4>
      </vt:variant>
      <vt:variant>
        <vt:lpwstr>https://www.w3schools.com/tags/tag_samp.asp</vt:lpwstr>
      </vt:variant>
      <vt:variant>
        <vt:lpwstr/>
      </vt:variant>
      <vt:variant>
        <vt:i4>1441889</vt:i4>
      </vt:variant>
      <vt:variant>
        <vt:i4>96</vt:i4>
      </vt:variant>
      <vt:variant>
        <vt:i4>0</vt:i4>
      </vt:variant>
      <vt:variant>
        <vt:i4>5</vt:i4>
      </vt:variant>
      <vt:variant>
        <vt:lpwstr>https://www.w3schools.com/tags/tag_s.asp</vt:lpwstr>
      </vt:variant>
      <vt:variant>
        <vt:lpwstr/>
      </vt:variant>
      <vt:variant>
        <vt:i4>3735633</vt:i4>
      </vt:variant>
      <vt:variant>
        <vt:i4>93</vt:i4>
      </vt:variant>
      <vt:variant>
        <vt:i4>0</vt:i4>
      </vt:variant>
      <vt:variant>
        <vt:i4>5</vt:i4>
      </vt:variant>
      <vt:variant>
        <vt:lpwstr>https://www.w3schools.com/tags/tag_ruby.asp</vt:lpwstr>
      </vt:variant>
      <vt:variant>
        <vt:lpwstr/>
      </vt:variant>
      <vt:variant>
        <vt:i4>5963817</vt:i4>
      </vt:variant>
      <vt:variant>
        <vt:i4>90</vt:i4>
      </vt:variant>
      <vt:variant>
        <vt:i4>0</vt:i4>
      </vt:variant>
      <vt:variant>
        <vt:i4>5</vt:i4>
      </vt:variant>
      <vt:variant>
        <vt:lpwstr>https://www.w3schools.com/tags/tag_rt.asp</vt:lpwstr>
      </vt:variant>
      <vt:variant>
        <vt:lpwstr/>
      </vt:variant>
      <vt:variant>
        <vt:i4>5963821</vt:i4>
      </vt:variant>
      <vt:variant>
        <vt:i4>87</vt:i4>
      </vt:variant>
      <vt:variant>
        <vt:i4>0</vt:i4>
      </vt:variant>
      <vt:variant>
        <vt:i4>5</vt:i4>
      </vt:variant>
      <vt:variant>
        <vt:lpwstr>https://www.w3schools.com/tags/tag_rp.asp</vt:lpwstr>
      </vt:variant>
      <vt:variant>
        <vt:lpwstr/>
      </vt:variant>
      <vt:variant>
        <vt:i4>1310817</vt:i4>
      </vt:variant>
      <vt:variant>
        <vt:i4>84</vt:i4>
      </vt:variant>
      <vt:variant>
        <vt:i4>0</vt:i4>
      </vt:variant>
      <vt:variant>
        <vt:i4>5</vt:i4>
      </vt:variant>
      <vt:variant>
        <vt:lpwstr>https://www.w3schools.com/tags/tag_q.asp</vt:lpwstr>
      </vt:variant>
      <vt:variant>
        <vt:lpwstr/>
      </vt:variant>
      <vt:variant>
        <vt:i4>3604574</vt:i4>
      </vt:variant>
      <vt:variant>
        <vt:i4>81</vt:i4>
      </vt:variant>
      <vt:variant>
        <vt:i4>0</vt:i4>
      </vt:variant>
      <vt:variant>
        <vt:i4>5</vt:i4>
      </vt:variant>
      <vt:variant>
        <vt:lpwstr>https://www.w3schools.com/tags/tag_progress.asp</vt:lpwstr>
      </vt:variant>
      <vt:variant>
        <vt:lpwstr/>
      </vt:variant>
      <vt:variant>
        <vt:i4>7340051</vt:i4>
      </vt:variant>
      <vt:variant>
        <vt:i4>78</vt:i4>
      </vt:variant>
      <vt:variant>
        <vt:i4>0</vt:i4>
      </vt:variant>
      <vt:variant>
        <vt:i4>5</vt:i4>
      </vt:variant>
      <vt:variant>
        <vt:lpwstr>https://www.w3schools.com/tags/tag_pre.asp</vt:lpwstr>
      </vt:variant>
      <vt:variant>
        <vt:lpwstr/>
      </vt:variant>
      <vt:variant>
        <vt:i4>917601</vt:i4>
      </vt:variant>
      <vt:variant>
        <vt:i4>75</vt:i4>
      </vt:variant>
      <vt:variant>
        <vt:i4>0</vt:i4>
      </vt:variant>
      <vt:variant>
        <vt:i4>5</vt:i4>
      </vt:variant>
      <vt:variant>
        <vt:lpwstr>https://www.w3schools.com/tags/tag_meter.asp</vt:lpwstr>
      </vt:variant>
      <vt:variant>
        <vt:lpwstr/>
      </vt:variant>
      <vt:variant>
        <vt:i4>3539031</vt:i4>
      </vt:variant>
      <vt:variant>
        <vt:i4>72</vt:i4>
      </vt:variant>
      <vt:variant>
        <vt:i4>0</vt:i4>
      </vt:variant>
      <vt:variant>
        <vt:i4>5</vt:i4>
      </vt:variant>
      <vt:variant>
        <vt:lpwstr>https://www.w3schools.com/tags/tag_mark.asp</vt:lpwstr>
      </vt:variant>
      <vt:variant>
        <vt:lpwstr/>
      </vt:variant>
      <vt:variant>
        <vt:i4>6946819</vt:i4>
      </vt:variant>
      <vt:variant>
        <vt:i4>69</vt:i4>
      </vt:variant>
      <vt:variant>
        <vt:i4>0</vt:i4>
      </vt:variant>
      <vt:variant>
        <vt:i4>5</vt:i4>
      </vt:variant>
      <vt:variant>
        <vt:lpwstr>https://www.w3schools.com/tags/tag_kbd.asp</vt:lpwstr>
      </vt:variant>
      <vt:variant>
        <vt:lpwstr/>
      </vt:variant>
      <vt:variant>
        <vt:i4>8323087</vt:i4>
      </vt:variant>
      <vt:variant>
        <vt:i4>66</vt:i4>
      </vt:variant>
      <vt:variant>
        <vt:i4>0</vt:i4>
      </vt:variant>
      <vt:variant>
        <vt:i4>5</vt:i4>
      </vt:variant>
      <vt:variant>
        <vt:lpwstr>https://www.w3schools.com/tags/tag_ins.asp</vt:lpwstr>
      </vt:variant>
      <vt:variant>
        <vt:lpwstr/>
      </vt:variant>
      <vt:variant>
        <vt:i4>786529</vt:i4>
      </vt:variant>
      <vt:variant>
        <vt:i4>63</vt:i4>
      </vt:variant>
      <vt:variant>
        <vt:i4>0</vt:i4>
      </vt:variant>
      <vt:variant>
        <vt:i4>5</vt:i4>
      </vt:variant>
      <vt:variant>
        <vt:lpwstr>https://www.w3schools.com/tags/tag_i.asp</vt:lpwstr>
      </vt:variant>
      <vt:variant>
        <vt:lpwstr/>
      </vt:variant>
      <vt:variant>
        <vt:i4>4980784</vt:i4>
      </vt:variant>
      <vt:variant>
        <vt:i4>60</vt:i4>
      </vt:variant>
      <vt:variant>
        <vt:i4>0</vt:i4>
      </vt:variant>
      <vt:variant>
        <vt:i4>5</vt:i4>
      </vt:variant>
      <vt:variant>
        <vt:lpwstr>https://www.w3schools.com/tags/tag_em.asp</vt:lpwstr>
      </vt:variant>
      <vt:variant>
        <vt:lpwstr/>
      </vt:variant>
      <vt:variant>
        <vt:i4>7274503</vt:i4>
      </vt:variant>
      <vt:variant>
        <vt:i4>57</vt:i4>
      </vt:variant>
      <vt:variant>
        <vt:i4>0</vt:i4>
      </vt:variant>
      <vt:variant>
        <vt:i4>5</vt:i4>
      </vt:variant>
      <vt:variant>
        <vt:lpwstr>https://www.w3schools.com/tags/tag_dfn.asp</vt:lpwstr>
      </vt:variant>
      <vt:variant>
        <vt:lpwstr/>
      </vt:variant>
      <vt:variant>
        <vt:i4>7143428</vt:i4>
      </vt:variant>
      <vt:variant>
        <vt:i4>54</vt:i4>
      </vt:variant>
      <vt:variant>
        <vt:i4>0</vt:i4>
      </vt:variant>
      <vt:variant>
        <vt:i4>5</vt:i4>
      </vt:variant>
      <vt:variant>
        <vt:lpwstr>https://www.w3schools.com/tags/tag_del.asp</vt:lpwstr>
      </vt:variant>
      <vt:variant>
        <vt:lpwstr/>
      </vt:variant>
      <vt:variant>
        <vt:i4>3014743</vt:i4>
      </vt:variant>
      <vt:variant>
        <vt:i4>51</vt:i4>
      </vt:variant>
      <vt:variant>
        <vt:i4>0</vt:i4>
      </vt:variant>
      <vt:variant>
        <vt:i4>5</vt:i4>
      </vt:variant>
      <vt:variant>
        <vt:lpwstr>https://www.w3schools.com/tags/tag_code.asp</vt:lpwstr>
      </vt:variant>
      <vt:variant>
        <vt:lpwstr/>
      </vt:variant>
      <vt:variant>
        <vt:i4>4063313</vt:i4>
      </vt:variant>
      <vt:variant>
        <vt:i4>48</vt:i4>
      </vt:variant>
      <vt:variant>
        <vt:i4>0</vt:i4>
      </vt:variant>
      <vt:variant>
        <vt:i4>5</vt:i4>
      </vt:variant>
      <vt:variant>
        <vt:lpwstr>https://www.w3schools.com/tags/tag_cite.asp</vt:lpwstr>
      </vt:variant>
      <vt:variant>
        <vt:lpwstr/>
      </vt:variant>
      <vt:variant>
        <vt:i4>5111849</vt:i4>
      </vt:variant>
      <vt:variant>
        <vt:i4>45</vt:i4>
      </vt:variant>
      <vt:variant>
        <vt:i4>0</vt:i4>
      </vt:variant>
      <vt:variant>
        <vt:i4>5</vt:i4>
      </vt:variant>
      <vt:variant>
        <vt:lpwstr>https://www.w3schools.com/tags/tag_blockquote.asp</vt:lpwstr>
      </vt:variant>
      <vt:variant>
        <vt:lpwstr/>
      </vt:variant>
      <vt:variant>
        <vt:i4>6815749</vt:i4>
      </vt:variant>
      <vt:variant>
        <vt:i4>42</vt:i4>
      </vt:variant>
      <vt:variant>
        <vt:i4>0</vt:i4>
      </vt:variant>
      <vt:variant>
        <vt:i4>5</vt:i4>
      </vt:variant>
      <vt:variant>
        <vt:lpwstr>https://www.w3schools.com/tags/tag_bdo.asp</vt:lpwstr>
      </vt:variant>
      <vt:variant>
        <vt:lpwstr/>
      </vt:variant>
      <vt:variant>
        <vt:i4>7208965</vt:i4>
      </vt:variant>
      <vt:variant>
        <vt:i4>39</vt:i4>
      </vt:variant>
      <vt:variant>
        <vt:i4>0</vt:i4>
      </vt:variant>
      <vt:variant>
        <vt:i4>5</vt:i4>
      </vt:variant>
      <vt:variant>
        <vt:lpwstr>https://www.w3schools.com/tags/tag_bdi.asp</vt:lpwstr>
      </vt:variant>
      <vt:variant>
        <vt:lpwstr/>
      </vt:variant>
      <vt:variant>
        <vt:i4>458849</vt:i4>
      </vt:variant>
      <vt:variant>
        <vt:i4>36</vt:i4>
      </vt:variant>
      <vt:variant>
        <vt:i4>0</vt:i4>
      </vt:variant>
      <vt:variant>
        <vt:i4>5</vt:i4>
      </vt:variant>
      <vt:variant>
        <vt:lpwstr>https://www.w3schools.com/tags/tag_b.asp</vt:lpwstr>
      </vt:variant>
      <vt:variant>
        <vt:lpwstr/>
      </vt:variant>
      <vt:variant>
        <vt:i4>7733252</vt:i4>
      </vt:variant>
      <vt:variant>
        <vt:i4>33</vt:i4>
      </vt:variant>
      <vt:variant>
        <vt:i4>0</vt:i4>
      </vt:variant>
      <vt:variant>
        <vt:i4>5</vt:i4>
      </vt:variant>
      <vt:variant>
        <vt:lpwstr>https://www.w3schools.com/tags/tag_address.asp</vt:lpwstr>
      </vt:variant>
      <vt:variant>
        <vt:lpwstr/>
      </vt:variant>
      <vt:variant>
        <vt:i4>2752589</vt:i4>
      </vt:variant>
      <vt:variant>
        <vt:i4>30</vt:i4>
      </vt:variant>
      <vt:variant>
        <vt:i4>0</vt:i4>
      </vt:variant>
      <vt:variant>
        <vt:i4>5</vt:i4>
      </vt:variant>
      <vt:variant>
        <vt:lpwstr>https://www.w3schools.com/tags/tag_abbr.asp</vt:lpwstr>
      </vt:variant>
      <vt:variant>
        <vt:lpwstr/>
      </vt:variant>
      <vt:variant>
        <vt:i4>7995405</vt:i4>
      </vt:variant>
      <vt:variant>
        <vt:i4>27</vt:i4>
      </vt:variant>
      <vt:variant>
        <vt:i4>0</vt:i4>
      </vt:variant>
      <vt:variant>
        <vt:i4>5</vt:i4>
      </vt:variant>
      <vt:variant>
        <vt:lpwstr>https://www.w3schools.com/tags/tag_comment.asp</vt:lpwstr>
      </vt:variant>
      <vt:variant>
        <vt:lpwstr/>
      </vt:variant>
      <vt:variant>
        <vt:i4>4259887</vt:i4>
      </vt:variant>
      <vt:variant>
        <vt:i4>24</vt:i4>
      </vt:variant>
      <vt:variant>
        <vt:i4>0</vt:i4>
      </vt:variant>
      <vt:variant>
        <vt:i4>5</vt:i4>
      </vt:variant>
      <vt:variant>
        <vt:lpwstr>https://www.w3schools.com/tags/tag_hr.asp</vt:lpwstr>
      </vt:variant>
      <vt:variant>
        <vt:lpwstr/>
      </vt:variant>
      <vt:variant>
        <vt:i4>4915247</vt:i4>
      </vt:variant>
      <vt:variant>
        <vt:i4>21</vt:i4>
      </vt:variant>
      <vt:variant>
        <vt:i4>0</vt:i4>
      </vt:variant>
      <vt:variant>
        <vt:i4>5</vt:i4>
      </vt:variant>
      <vt:variant>
        <vt:lpwstr>https://www.w3schools.com/tags/tag_br.asp</vt:lpwstr>
      </vt:variant>
      <vt:variant>
        <vt:lpwstr/>
      </vt:variant>
      <vt:variant>
        <vt:i4>1376353</vt:i4>
      </vt:variant>
      <vt:variant>
        <vt:i4>18</vt:i4>
      </vt:variant>
      <vt:variant>
        <vt:i4>0</vt:i4>
      </vt:variant>
      <vt:variant>
        <vt:i4>5</vt:i4>
      </vt:variant>
      <vt:variant>
        <vt:lpwstr>https://www.w3schools.com/tags/tag_p.asp</vt:lpwstr>
      </vt:variant>
      <vt:variant>
        <vt:lpwstr/>
      </vt:variant>
      <vt:variant>
        <vt:i4>4259891</vt:i4>
      </vt:variant>
      <vt:variant>
        <vt:i4>15</vt:i4>
      </vt:variant>
      <vt:variant>
        <vt:i4>0</vt:i4>
      </vt:variant>
      <vt:variant>
        <vt:i4>5</vt:i4>
      </vt:variant>
      <vt:variant>
        <vt:lpwstr>https://www.w3schools.com/tags/tag_hn.asp</vt:lpwstr>
      </vt:variant>
      <vt:variant>
        <vt:lpwstr/>
      </vt:variant>
      <vt:variant>
        <vt:i4>3080267</vt:i4>
      </vt:variant>
      <vt:variant>
        <vt:i4>12</vt:i4>
      </vt:variant>
      <vt:variant>
        <vt:i4>0</vt:i4>
      </vt:variant>
      <vt:variant>
        <vt:i4>5</vt:i4>
      </vt:variant>
      <vt:variant>
        <vt:lpwstr>https://www.w3schools.com/tags/tag_body.asp</vt:lpwstr>
      </vt:variant>
      <vt:variant>
        <vt:lpwstr/>
      </vt:variant>
      <vt:variant>
        <vt:i4>100</vt:i4>
      </vt:variant>
      <vt:variant>
        <vt:i4>9</vt:i4>
      </vt:variant>
      <vt:variant>
        <vt:i4>0</vt:i4>
      </vt:variant>
      <vt:variant>
        <vt:i4>5</vt:i4>
      </vt:variant>
      <vt:variant>
        <vt:lpwstr>https://www.w3schools.com/tags/tag_title.asp</vt:lpwstr>
      </vt:variant>
      <vt:variant>
        <vt:lpwstr/>
      </vt:variant>
      <vt:variant>
        <vt:i4>2097244</vt:i4>
      </vt:variant>
      <vt:variant>
        <vt:i4>6</vt:i4>
      </vt:variant>
      <vt:variant>
        <vt:i4>0</vt:i4>
      </vt:variant>
      <vt:variant>
        <vt:i4>5</vt:i4>
      </vt:variant>
      <vt:variant>
        <vt:lpwstr>https://www.w3schools.com/tags/tag_head.asp</vt:lpwstr>
      </vt:variant>
      <vt:variant>
        <vt:lpwstr/>
      </vt:variant>
      <vt:variant>
        <vt:i4>2883653</vt:i4>
      </vt:variant>
      <vt:variant>
        <vt:i4>3</vt:i4>
      </vt:variant>
      <vt:variant>
        <vt:i4>0</vt:i4>
      </vt:variant>
      <vt:variant>
        <vt:i4>5</vt:i4>
      </vt:variant>
      <vt:variant>
        <vt:lpwstr>https://www.w3schools.com/tags/tag_html.asp</vt:lpwstr>
      </vt:variant>
      <vt:variant>
        <vt:lpwstr/>
      </vt:variant>
      <vt:variant>
        <vt:i4>8257546</vt:i4>
      </vt:variant>
      <vt:variant>
        <vt:i4>0</vt:i4>
      </vt:variant>
      <vt:variant>
        <vt:i4>0</vt:i4>
      </vt:variant>
      <vt:variant>
        <vt:i4>5</vt:i4>
      </vt:variant>
      <vt:variant>
        <vt:lpwstr>https://www.w3schools.com/tags/tag_doctype.asp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OLDAGE HOME</dc:title>
  <dc:creator>admin</dc:creator>
  <cp:lastModifiedBy>USER</cp:lastModifiedBy>
  <cp:revision>2</cp:revision>
  <cp:lastPrinted>1601-01-01T00:00:00Z</cp:lastPrinted>
  <dcterms:created xsi:type="dcterms:W3CDTF">2020-09-13T07:28:00Z</dcterms:created>
  <dcterms:modified xsi:type="dcterms:W3CDTF">2020-09-13T07:28:00Z</dcterms:modified>
</cp:coreProperties>
</file>